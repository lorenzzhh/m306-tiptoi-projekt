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lassischeTabelle"/>
        <w:tblW w:w="8726" w:type="dxa"/>
        <w:tblLook w:val="04A0" w:firstRow="1" w:lastRow="0" w:firstColumn="1" w:lastColumn="0" w:noHBand="0" w:noVBand="1"/>
      </w:tblPr>
      <w:tblGrid>
        <w:gridCol w:w="3964"/>
        <w:gridCol w:w="4762"/>
      </w:tblGrid>
      <w:tr w:rsidR="00C03444" w14:paraId="0193D47E" w14:textId="77777777" w:rsidTr="00330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shd w:val="clear" w:color="auto" w:fill="D8EF9B" w:themeFill="accent6" w:themeFillTint="66"/>
            <w:vAlign w:val="center"/>
          </w:tcPr>
          <w:p w14:paraId="77869876" w14:textId="407AAD50" w:rsidR="00C03444" w:rsidRPr="00330D86" w:rsidRDefault="00330D86" w:rsidP="00A17F6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330D86">
              <w:rPr>
                <w:rFonts w:asciiTheme="majorHAnsi" w:hAnsiTheme="majorHAnsi"/>
                <w:color w:val="595959" w:themeColor="text1" w:themeTint="A6"/>
                <w:sz w:val="28"/>
                <w:szCs w:val="28"/>
              </w:rPr>
              <w:t>ARBEITSPAKETBESCHREIBUNG</w:t>
            </w:r>
          </w:p>
        </w:tc>
      </w:tr>
      <w:tr w:rsidR="00A17F62" w14:paraId="72C5920E" w14:textId="77777777" w:rsidTr="00330D86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1F4B8F5C" w14:textId="77CAC5F1" w:rsidR="00C03444" w:rsidRPr="00330D86" w:rsidRDefault="00C03444" w:rsidP="009A532A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AP-NR: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F9723C" w:rsidRPr="00F972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1.3</w:t>
            </w:r>
          </w:p>
        </w:tc>
        <w:tc>
          <w:tcPr>
            <w:tcW w:w="4762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30C78EFF" w14:textId="10FBBF39" w:rsidR="00C03444" w:rsidRPr="00330D86" w:rsidRDefault="00A17F62" w:rsidP="009A53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Phase:</w:t>
            </w:r>
            <w:r w:rsidR="009A532A" w:rsidRPr="00330D86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 xml:space="preserve"> </w:t>
            </w:r>
            <w:r w:rsidR="00F9723C" w:rsidRPr="00F9723C">
              <w:rPr>
                <w:rFonts w:asciiTheme="minorHAnsi" w:hAnsiTheme="minorHAnsi" w:cstheme="minorHAnsi"/>
                <w:color w:val="595959" w:themeColor="text1" w:themeTint="A6"/>
              </w:rPr>
              <w:t>Planung</w:t>
            </w:r>
            <w:r w:rsidR="00695459">
              <w:rPr>
                <w:rFonts w:asciiTheme="minorHAnsi" w:hAnsiTheme="minorHAnsi" w:cstheme="minorHAnsi"/>
                <w:color w:val="595959" w:themeColor="text1" w:themeTint="A6"/>
              </w:rPr>
              <w:t xml:space="preserve"> und Vorbereitung</w:t>
            </w:r>
          </w:p>
        </w:tc>
      </w:tr>
      <w:tr w:rsidR="00C03444" w14:paraId="29ECDCAB" w14:textId="77777777" w:rsidTr="00330D86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20811B3C" w14:textId="2CA9C333" w:rsidR="00A17F62" w:rsidRPr="00330D86" w:rsidRDefault="00A17F62" w:rsidP="00A17F62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Bezeichnung:</w:t>
            </w:r>
            <w:r w:rsidR="009A532A" w:rsidRPr="00330D86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</w:t>
            </w:r>
            <w:r w:rsidR="00F972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T</w:t>
            </w:r>
            <w:r w:rsidR="00F9723C" w:rsidRPr="00F972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ip</w:t>
            </w:r>
            <w:r w:rsidR="00F972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t</w:t>
            </w:r>
            <w:r w:rsidR="00F9723C" w:rsidRPr="00F972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oi</w:t>
            </w:r>
            <w:r w:rsidR="00E470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Stift</w:t>
            </w:r>
            <w:r w:rsidR="00F9723C" w:rsidRPr="00F972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Beschaffen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  <w:t>Verantwortliche: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F9723C" w:rsidRPr="00F972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(Panat)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Start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E470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11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.0</w:t>
            </w:r>
            <w:r w:rsidR="00E470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5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</w:t>
            </w:r>
            <w:r w:rsidR="00F972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2026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Ende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1</w:t>
            </w:r>
            <w:r w:rsidR="00E470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8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.0</w:t>
            </w:r>
            <w:r w:rsidR="00E470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5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</w:t>
            </w:r>
            <w:r w:rsidR="00F972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2025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Aufwand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1 PT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</w:p>
        </w:tc>
        <w:tc>
          <w:tcPr>
            <w:tcW w:w="4762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13FE9D7F" w14:textId="0D58BF0D" w:rsidR="00A17F62" w:rsidRPr="00330D86" w:rsidRDefault="00A17F62" w:rsidP="00A17F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Start (Ist):</w:t>
            </w:r>
            <w:r w:rsidR="00E4703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E4703C" w:rsidRPr="00E4703C">
              <w:rPr>
                <w:rFonts w:asciiTheme="minorHAnsi" w:hAnsiTheme="minorHAnsi" w:cstheme="minorHAnsi"/>
                <w:bCs/>
                <w:color w:val="595959" w:themeColor="text1" w:themeTint="A6"/>
              </w:rPr>
              <w:t>08</w:t>
            </w:r>
            <w:r w:rsidR="00E4703C" w:rsidRPr="00E4703C">
              <w:rPr>
                <w:rFonts w:asciiTheme="minorHAnsi" w:hAnsiTheme="minorHAnsi" w:cstheme="minorHAnsi"/>
                <w:b/>
                <w:color w:val="595959" w:themeColor="text1" w:themeTint="A6"/>
              </w:rPr>
              <w:t>.</w:t>
            </w:r>
            <w:r w:rsidR="00E4703C" w:rsidRPr="00E4703C">
              <w:rPr>
                <w:rFonts w:asciiTheme="minorHAnsi" w:hAnsiTheme="minorHAnsi" w:cstheme="minorHAnsi"/>
                <w:bCs/>
                <w:color w:val="595959" w:themeColor="text1" w:themeTint="A6"/>
              </w:rPr>
              <w:t>06</w:t>
            </w:r>
            <w:r w:rsidR="00E4703C" w:rsidRPr="00E4703C">
              <w:rPr>
                <w:rFonts w:asciiTheme="minorHAnsi" w:hAnsiTheme="minorHAnsi" w:cstheme="minorHAnsi"/>
                <w:b/>
                <w:color w:val="595959" w:themeColor="text1" w:themeTint="A6"/>
              </w:rPr>
              <w:t>.</w:t>
            </w:r>
            <w:r w:rsidR="00E4703C" w:rsidRPr="00E4703C">
              <w:rPr>
                <w:rFonts w:asciiTheme="minorHAnsi" w:hAnsiTheme="minorHAnsi" w:cstheme="minorHAnsi"/>
                <w:bCs/>
                <w:color w:val="595959" w:themeColor="text1" w:themeTint="A6"/>
              </w:rPr>
              <w:t>2026</w:t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  <w:t>Ende (Ist):</w:t>
            </w:r>
            <w:r w:rsidR="00F9723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F9723C">
              <w:rPr>
                <w:rFonts w:asciiTheme="minorHAnsi" w:hAnsiTheme="minorHAnsi" w:cstheme="minorHAnsi"/>
                <w:bCs/>
                <w:color w:val="595959" w:themeColor="text1" w:themeTint="A6"/>
              </w:rPr>
              <w:t>15.06.2026</w:t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Aufwand (Ist):</w:t>
            </w:r>
            <w:r w:rsidR="00E4703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E4703C">
              <w:rPr>
                <w:rFonts w:asciiTheme="minorHAnsi" w:hAnsiTheme="minorHAnsi" w:cstheme="minorHAnsi"/>
                <w:bCs/>
                <w:color w:val="595959" w:themeColor="text1" w:themeTint="A6"/>
              </w:rPr>
              <w:t>2 PT</w:t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</w:p>
        </w:tc>
      </w:tr>
      <w:tr w:rsidR="00A17F62" w14:paraId="2D7F4BC2" w14:textId="77777777" w:rsidTr="00330D86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0C47109E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Voraussetzung (Vorgänger, Bedingungen):</w:t>
            </w:r>
          </w:p>
          <w:p w14:paraId="16509C0D" w14:textId="0B030003" w:rsidR="00E4703C" w:rsidRPr="00E4703C" w:rsidRDefault="00E4703C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E470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Ausreichendes Budget</w:t>
            </w:r>
          </w:p>
        </w:tc>
      </w:tr>
      <w:tr w:rsidR="00A17F62" w14:paraId="3A47BD29" w14:textId="77777777" w:rsidTr="00330D86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6A8BC4B8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Inhalt:</w:t>
            </w:r>
          </w:p>
          <w:p w14:paraId="5CADA251" w14:textId="1D3589BD" w:rsidR="009A532A" w:rsidRPr="00E4703C" w:rsidRDefault="00E4703C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Tiptoi Stift</w:t>
            </w:r>
          </w:p>
          <w:p w14:paraId="55E12B52" w14:textId="23982A15" w:rsidR="009A532A" w:rsidRPr="00E4703C" w:rsidRDefault="00E4703C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Cs/>
                <w:color w:val="595959" w:themeColor="text1" w:themeTint="A6"/>
              </w:rPr>
            </w:pPr>
            <w:r w:rsidRPr="00E470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Schnittstelle</w:t>
            </w:r>
          </w:p>
        </w:tc>
      </w:tr>
      <w:tr w:rsidR="00A17F62" w14:paraId="0F91F1F2" w14:textId="77777777" w:rsidTr="00330D86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5ECBA0BF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Ergebnisse:</w:t>
            </w:r>
          </w:p>
          <w:p w14:paraId="7BE80843" w14:textId="3B3A927A" w:rsidR="009A532A" w:rsidRPr="00E4703C" w:rsidRDefault="00567AC8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</w:pPr>
            <w:r w:rsidRPr="00567AC8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 xml:space="preserve">Ein funktionierender </w:t>
            </w:r>
            <w:r w:rsid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t</w:t>
            </w:r>
            <w:r w:rsidRPr="00567AC8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iptoi-Stift</w:t>
            </w:r>
            <w:r w:rsid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 xml:space="preserve"> </w:t>
            </w:r>
            <w:r w:rsidR="00E81D6C" w:rsidRPr="00E81D6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(Gen 1 oder Gen 2)</w:t>
            </w:r>
            <w:r w:rsidRPr="00567AC8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, der fast immer verfügbar ist und angepasst werden kann.</w:t>
            </w:r>
          </w:p>
        </w:tc>
      </w:tr>
      <w:tr w:rsidR="00A17F62" w14:paraId="6C94E016" w14:textId="77777777" w:rsidTr="00330D86">
        <w:trPr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26257934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Ressourcen:</w:t>
            </w:r>
          </w:p>
          <w:p w14:paraId="3C1DFDFD" w14:textId="77777777" w:rsidR="009A532A" w:rsidRPr="00E81D6C" w:rsidRDefault="009A532A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</w:pPr>
            <w:r w:rsidRP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Laptop</w:t>
            </w:r>
          </w:p>
          <w:p w14:paraId="31783BA4" w14:textId="50E88AA1" w:rsidR="009A532A" w:rsidRPr="00330D86" w:rsidRDefault="009A532A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Projektmitglieder</w:t>
            </w:r>
          </w:p>
        </w:tc>
      </w:tr>
    </w:tbl>
    <w:p w14:paraId="14122A37" w14:textId="21968337" w:rsidR="00235F09" w:rsidRDefault="00235F09" w:rsidP="00235F09">
      <w:pPr>
        <w:tabs>
          <w:tab w:val="left" w:pos="2050"/>
        </w:tabs>
      </w:pPr>
    </w:p>
    <w:p w14:paraId="26349B31" w14:textId="77777777" w:rsidR="00235F09" w:rsidRDefault="00235F09">
      <w:pPr>
        <w:spacing w:before="0" w:after="0" w:line="248" w:lineRule="atLeast"/>
        <w:jc w:val="left"/>
      </w:pPr>
      <w:r>
        <w:br w:type="page"/>
      </w:r>
    </w:p>
    <w:tbl>
      <w:tblPr>
        <w:tblStyle w:val="KlassischeTabelle"/>
        <w:tblW w:w="8726" w:type="dxa"/>
        <w:tblLook w:val="04A0" w:firstRow="1" w:lastRow="0" w:firstColumn="1" w:lastColumn="0" w:noHBand="0" w:noVBand="1"/>
      </w:tblPr>
      <w:tblGrid>
        <w:gridCol w:w="3964"/>
        <w:gridCol w:w="4762"/>
      </w:tblGrid>
      <w:tr w:rsidR="00235F09" w14:paraId="66E07A67" w14:textId="77777777" w:rsidTr="00464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shd w:val="clear" w:color="auto" w:fill="D8EF9B" w:themeFill="accent6" w:themeFillTint="66"/>
            <w:vAlign w:val="center"/>
          </w:tcPr>
          <w:p w14:paraId="4B3261D8" w14:textId="77777777" w:rsidR="00235F09" w:rsidRPr="00330D86" w:rsidRDefault="00235F09" w:rsidP="00464B74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330D86">
              <w:rPr>
                <w:rFonts w:asciiTheme="majorHAnsi" w:hAnsiTheme="majorHAnsi"/>
                <w:color w:val="595959" w:themeColor="text1" w:themeTint="A6"/>
                <w:sz w:val="28"/>
                <w:szCs w:val="28"/>
              </w:rPr>
              <w:lastRenderedPageBreak/>
              <w:t>ARBEITSPAKETBESCHREIBUNG</w:t>
            </w:r>
          </w:p>
        </w:tc>
      </w:tr>
      <w:tr w:rsidR="00235F09" w14:paraId="78978BEE" w14:textId="77777777" w:rsidTr="00464B74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4CC4A094" w14:textId="430E268B" w:rsidR="00235F09" w:rsidRPr="00330D86" w:rsidRDefault="00235F09" w:rsidP="00464B74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AP-NR: </w:t>
            </w:r>
            <w:r w:rsidR="00E81D6C" w:rsidRP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2.1</w:t>
            </w:r>
          </w:p>
        </w:tc>
        <w:tc>
          <w:tcPr>
            <w:tcW w:w="4762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2E511B78" w14:textId="532F227C" w:rsidR="00235F09" w:rsidRPr="00330D86" w:rsidRDefault="00235F09" w:rsidP="00464B7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Phase:</w:t>
            </w:r>
            <w:r w:rsidRPr="00330D86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 xml:space="preserve"> </w:t>
            </w:r>
            <w:r w:rsidR="00695459" w:rsidRPr="00695459">
              <w:rPr>
                <w:rFonts w:asciiTheme="minorHAnsi" w:hAnsiTheme="minorHAnsi" w:cstheme="minorHAnsi"/>
                <w:color w:val="595959" w:themeColor="text1" w:themeTint="A6"/>
              </w:rPr>
              <w:t>Designen von Karten und Caches</w:t>
            </w:r>
          </w:p>
        </w:tc>
      </w:tr>
      <w:tr w:rsidR="00235F09" w14:paraId="2E9F9756" w14:textId="77777777" w:rsidTr="00464B74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68E01249" w14:textId="7184CCB9" w:rsidR="00235F09" w:rsidRPr="00330D86" w:rsidRDefault="00235F09" w:rsidP="00464B74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Bezeichnung:</w:t>
            </w:r>
            <w:r w:rsidRPr="00330D86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</w:t>
            </w:r>
            <w:r w:rsidR="00E81D6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Karte Designen</w:t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  <w:t>Verantwortliche:</w:t>
            </w:r>
            <w:r w:rsidR="00E81D6C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Designteam</w:t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  <w:t xml:space="preserve">Start (Soll): </w:t>
            </w:r>
            <w:r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1</w:t>
            </w:r>
            <w:r w:rsid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8</w:t>
            </w:r>
            <w:r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.05.2026</w:t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  <w:t xml:space="preserve">Ende (Soll): </w:t>
            </w:r>
            <w:r w:rsid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01</w:t>
            </w:r>
            <w:r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.0</w:t>
            </w:r>
            <w:r w:rsid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6</w:t>
            </w:r>
            <w:r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.2025</w:t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  <w:t xml:space="preserve">Aufwand (Soll): </w:t>
            </w:r>
            <w:r w:rsidR="00E81D6C" w:rsidRP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4</w:t>
            </w:r>
            <w:r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 xml:space="preserve"> PT</w:t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</w:p>
        </w:tc>
        <w:tc>
          <w:tcPr>
            <w:tcW w:w="4762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772A58DA" w14:textId="01F55D9E" w:rsidR="00235F09" w:rsidRPr="00330D86" w:rsidRDefault="00235F09" w:rsidP="00464B7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  <w:t>Start (Ist):</w:t>
            </w:r>
            <w:r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  <w:t>Ende (Ist):</w:t>
            </w:r>
            <w:r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  <w:t>Aufwand (Ist):</w:t>
            </w:r>
            <w:r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</w:p>
        </w:tc>
      </w:tr>
      <w:tr w:rsidR="00235F09" w14:paraId="35937FBB" w14:textId="77777777" w:rsidTr="00464B74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3B7D86B3" w14:textId="77777777" w:rsidR="00235F09" w:rsidRPr="00330D86" w:rsidRDefault="00235F09" w:rsidP="00464B74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Voraussetzung (Vorgänger, Bedingungen):</w:t>
            </w:r>
          </w:p>
          <w:p w14:paraId="59A54D4E" w14:textId="09D937EE" w:rsidR="00235F09" w:rsidRPr="00E4703C" w:rsidRDefault="00E81D6C" w:rsidP="00464B74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E81D6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tiptoi-Stift (Gen 1 oder Gen 2) vorhanden</w:t>
            </w:r>
            <w:r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, Desig</w:t>
            </w:r>
            <w:r w:rsidR="00020944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n</w:t>
            </w:r>
            <w:r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Kenntnisse</w:t>
            </w:r>
          </w:p>
        </w:tc>
      </w:tr>
      <w:tr w:rsidR="00235F09" w14:paraId="3AC5AE55" w14:textId="77777777" w:rsidTr="00464B74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7697ECF7" w14:textId="77777777" w:rsidR="00235F09" w:rsidRPr="00330D86" w:rsidRDefault="00235F09" w:rsidP="00464B74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Inhalt:</w:t>
            </w:r>
          </w:p>
          <w:p w14:paraId="3D6ABD3C" w14:textId="0B3281C3" w:rsidR="00235F09" w:rsidRPr="00E4703C" w:rsidRDefault="00E81D6C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Karte und Caches</w:t>
            </w:r>
          </w:p>
          <w:p w14:paraId="0542D9F9" w14:textId="2E0E6611" w:rsidR="00235F09" w:rsidRPr="00E81D6C" w:rsidRDefault="00020944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Design</w:t>
            </w:r>
          </w:p>
          <w:p w14:paraId="42EA8A3A" w14:textId="15FB20DF" w:rsidR="00E81D6C" w:rsidRPr="00E4703C" w:rsidRDefault="00020944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Psychische UI</w:t>
            </w:r>
          </w:p>
        </w:tc>
      </w:tr>
      <w:tr w:rsidR="00235F09" w14:paraId="19D49802" w14:textId="77777777" w:rsidTr="00464B74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4CBDD5DC" w14:textId="77777777" w:rsidR="00235F09" w:rsidRPr="00330D86" w:rsidRDefault="00235F09" w:rsidP="00464B74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Ergebnisse:</w:t>
            </w:r>
          </w:p>
          <w:p w14:paraId="29C230BD" w14:textId="7F3F4632" w:rsidR="00235F09" w:rsidRPr="00E4703C" w:rsidRDefault="00020944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</w:pPr>
            <w:r w:rsidRPr="00020944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Mindestens 2</w:t>
            </w:r>
            <w:r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 xml:space="preserve"> mögliche</w:t>
            </w:r>
            <w:r w:rsidRPr="00020944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 xml:space="preserve"> Designs, jeweils mit einem gedruckten Beispiel, das von tiptoi erkannt wird.</w:t>
            </w:r>
          </w:p>
        </w:tc>
      </w:tr>
      <w:tr w:rsidR="00235F09" w14:paraId="042D1910" w14:textId="77777777" w:rsidTr="00464B74">
        <w:trPr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0BD833EF" w14:textId="77777777" w:rsidR="00235F09" w:rsidRPr="00330D86" w:rsidRDefault="00235F09" w:rsidP="00464B74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Ressourcen:</w:t>
            </w:r>
          </w:p>
          <w:p w14:paraId="6B8701D4" w14:textId="0BC9C82B" w:rsidR="00E81D6C" w:rsidRPr="00E81D6C" w:rsidRDefault="00E81D6C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Raum</w:t>
            </w:r>
          </w:p>
          <w:p w14:paraId="3B25E36B" w14:textId="3545B831" w:rsidR="00E81D6C" w:rsidRPr="00E81D6C" w:rsidRDefault="00E81D6C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Drucker</w:t>
            </w:r>
          </w:p>
          <w:p w14:paraId="76644347" w14:textId="4FD84A00" w:rsidR="00E81D6C" w:rsidRPr="00E81D6C" w:rsidRDefault="00235F09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</w:pPr>
            <w:r w:rsidRP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Laptop</w:t>
            </w:r>
          </w:p>
          <w:p w14:paraId="29357DF0" w14:textId="77777777" w:rsidR="00235F09" w:rsidRPr="00330D86" w:rsidRDefault="00235F09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Projektmitglieder</w:t>
            </w:r>
          </w:p>
        </w:tc>
      </w:tr>
    </w:tbl>
    <w:p w14:paraId="1245FA0D" w14:textId="77777777" w:rsidR="00567AC8" w:rsidRPr="00567AC8" w:rsidRDefault="00567AC8" w:rsidP="00235F09">
      <w:pPr>
        <w:tabs>
          <w:tab w:val="left" w:pos="2050"/>
        </w:tabs>
      </w:pPr>
    </w:p>
    <w:sectPr w:rsidR="00567AC8" w:rsidRPr="00567AC8" w:rsidSect="006723C6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2268" w:right="1276" w:bottom="1531" w:left="1956" w:header="567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B7FD8" w14:textId="77777777" w:rsidR="00823A9D" w:rsidRDefault="00823A9D" w:rsidP="00F91D37">
      <w:r>
        <w:separator/>
      </w:r>
    </w:p>
  </w:endnote>
  <w:endnote w:type="continuationSeparator" w:id="0">
    <w:p w14:paraId="51AE6171" w14:textId="77777777" w:rsidR="00823A9D" w:rsidRDefault="00823A9D" w:rsidP="00F9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2958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67D18" w14:textId="2E02C803" w:rsidR="00E81D6C" w:rsidRDefault="00E81D6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B1C21A" w14:textId="77777777" w:rsidR="005258F3" w:rsidRPr="005258F3" w:rsidRDefault="005258F3" w:rsidP="005258F3">
    <w:pPr>
      <w:pStyle w:val="Footer"/>
      <w:tabs>
        <w:tab w:val="left" w:pos="2835"/>
        <w:tab w:val="left" w:pos="3402"/>
      </w:tabs>
      <w:spacing w:after="60" w:line="200" w:lineRule="exact"/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0116" w14:textId="22617DB6" w:rsidR="001063CA" w:rsidRPr="00863CD7" w:rsidRDefault="00000000" w:rsidP="00863CD7">
    <w:pPr>
      <w:pStyle w:val="Footer"/>
    </w:pPr>
    <w:sdt>
      <w:sdtPr>
        <w:alias w:val="Titel"/>
        <w:tag w:val=""/>
        <w:id w:val="-464040412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67AC8">
          <w:t xml:space="preserve">     </w:t>
        </w:r>
      </w:sdtContent>
    </w:sdt>
  </w:p>
  <w:p w14:paraId="4B2C8C1F" w14:textId="7003C5E8" w:rsidR="001063CA" w:rsidRDefault="001063CA" w:rsidP="00F246AB">
    <w:pPr>
      <w:pStyle w:val="Footer"/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94080" behindDoc="0" locked="1" layoutInCell="1" allowOverlap="1" wp14:anchorId="2AF9B217" wp14:editId="4831E722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716400"/>
              <wp:effectExtent l="0" t="0" r="0" b="7620"/>
              <wp:wrapSquare wrapText="bothSides"/>
              <wp:docPr id="1073809444" name="Textfeld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71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46C20E" w14:textId="77777777" w:rsidR="001063CA" w:rsidRPr="005C6148" w:rsidRDefault="001063CA" w:rsidP="00CD775B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452D49">
                            <w:rPr>
                              <w:noProof/>
                              <w:lang w:val="de-DE"/>
                            </w:rPr>
                            <w:t>5</w:t>
                          </w:r>
                          <w:r w:rsidRPr="005C6148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25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F9B21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30" type="#_x0000_t202" alt="&quot;&quot;" style="position:absolute;left:0;text-align:left;margin-left:-1.6pt;margin-top:0;width:49.6pt;height:56.4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" filled="f" stroked="f" strokeweight=".5pt">
              <v:textbox inset="0,.7mm,0,0">
                <w:txbxContent>
                  <w:p w14:paraId="4E46C20E" w14:textId="77777777" w:rsidR="001063CA" w:rsidRPr="005C6148" w:rsidRDefault="001063CA" w:rsidP="00CD775B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Pr="00452D49">
                      <w:rPr>
                        <w:noProof/>
                        <w:lang w:val="de-DE"/>
                      </w:rPr>
                      <w:t>5</w:t>
                    </w:r>
                    <w:r w:rsidRPr="005C6148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07086705" w14:textId="77777777" w:rsidR="00D95AE4" w:rsidRPr="006C6113" w:rsidRDefault="00D95AE4" w:rsidP="00D579C9">
    <w:pPr>
      <w:pStyle w:val="Footer"/>
      <w:tabs>
        <w:tab w:val="left" w:pos="2835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D038B" w14:textId="77777777" w:rsidR="00823A9D" w:rsidRDefault="00823A9D" w:rsidP="00F91D37">
      <w:r>
        <w:separator/>
      </w:r>
    </w:p>
  </w:footnote>
  <w:footnote w:type="continuationSeparator" w:id="0">
    <w:p w14:paraId="46F58B67" w14:textId="77777777" w:rsidR="00823A9D" w:rsidRDefault="00823A9D" w:rsidP="00F91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1786" w14:textId="77777777" w:rsidR="005C6148" w:rsidRPr="00D00E26" w:rsidRDefault="00F16208" w:rsidP="000A6B89">
    <w:pPr>
      <w:pStyle w:val="Header"/>
      <w:tabs>
        <w:tab w:val="clear" w:pos="4536"/>
        <w:tab w:val="clear" w:pos="9072"/>
        <w:tab w:val="left" w:pos="700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1" layoutInCell="1" allowOverlap="1" wp14:anchorId="5B572359" wp14:editId="38F3E8A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3690000" cy="1126800"/>
              <wp:effectExtent l="0" t="0" r="0" b="0"/>
              <wp:wrapNone/>
              <wp:docPr id="137225738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0000" cy="1126800"/>
                        <a:chOff x="0" y="0"/>
                        <a:chExt cx="3690284" cy="1126958"/>
                      </a:xfrm>
                    </wpg:grpSpPr>
                    <pic:pic xmlns:pic="http://schemas.openxmlformats.org/drawingml/2006/picture">
                      <pic:nvPicPr>
                        <pic:cNvPr id="1215979622" name="Grafik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61211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2780790" name="Textfeld 3"/>
                      <wps:cNvSpPr txBox="1"/>
                      <wps:spPr>
                        <a:xfrm>
                          <a:off x="272716" y="348916"/>
                          <a:ext cx="2519045" cy="77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CE7D5" w14:textId="77777777" w:rsidR="00F16208" w:rsidRPr="000A61BE" w:rsidRDefault="00F16208" w:rsidP="000A61BE">
                            <w:pPr>
                              <w:spacing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BBW Berufsbildungsschule Winterthur</w:t>
                            </w:r>
                          </w:p>
                          <w:p w14:paraId="7BD6A01B" w14:textId="77777777" w:rsidR="00F16208" w:rsidRPr="000A61BE" w:rsidRDefault="00F16208" w:rsidP="000A61BE">
                            <w:pPr>
                              <w:spacing w:after="60"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 xml:space="preserve">Abteilung </w:t>
                            </w:r>
                            <w:r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Informatik | Naturwissenschaften</w:t>
                            </w:r>
                          </w:p>
                          <w:p w14:paraId="73C921D1" w14:textId="5A778715" w:rsidR="00F16208" w:rsidRPr="00141E3B" w:rsidRDefault="00F16208" w:rsidP="000A61BE">
                            <w:pPr>
                              <w:spacing w:line="200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1634959" name="Rechteck 4"/>
                      <wps:cNvSpPr/>
                      <wps:spPr>
                        <a:xfrm>
                          <a:off x="3308684" y="0"/>
                          <a:ext cx="381600" cy="39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572359" id="Gruppieren 13" o:spid="_x0000_s1026" style="position:absolute;left:0;text-align:left;margin-left:239.35pt;margin-top:0;width:290.55pt;height:88.7pt;z-index:251708416;mso-position-horizontal:right;mso-position-horizontal-relative:page;mso-position-vertical:top;mso-position-vertical-relative:page;mso-width-relative:margin;mso-height-relative:margin" coordsize="36902,1126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2" o:spid="_x0000_s1027" type="#_x0000_t75" style="position:absolute;top:4612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">
                <v:imagedata r:id="rId2" o:title=""/>
                <o:lock v:ext="edit" aspectratio="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8" type="#_x0000_t202" style="position:absolute;left:2727;top:3489;width:25190;height:7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" filled="f" stroked="f" strokeweight=".5pt">
                <v:textbox inset="0,0,0,0">
                  <w:txbxContent>
                    <w:p w14:paraId="3D7CE7D5" w14:textId="77777777" w:rsidR="00F16208" w:rsidRPr="000A61BE" w:rsidRDefault="00F16208" w:rsidP="000A61BE">
                      <w:pPr>
                        <w:spacing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BBW Berufsbildungsschule Winterthur</w:t>
                      </w:r>
                    </w:p>
                    <w:p w14:paraId="7BD6A01B" w14:textId="77777777" w:rsidR="00F16208" w:rsidRPr="000A61BE" w:rsidRDefault="00F16208" w:rsidP="000A61BE">
                      <w:pPr>
                        <w:spacing w:after="60"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 xml:space="preserve">Abteilung </w:t>
                      </w:r>
                      <w:r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Informatik | Naturwissenschaften</w:t>
                      </w:r>
                    </w:p>
                    <w:p w14:paraId="73C921D1" w14:textId="5A778715" w:rsidR="00F16208" w:rsidRPr="00141E3B" w:rsidRDefault="00F16208" w:rsidP="000A61BE">
                      <w:pPr>
                        <w:spacing w:line="200" w:lineRule="exac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rect id="Rechteck 4" o:spid="_x0000_s1029" style="position:absolute;left:33086;width:3816;height:3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" filled="f" stroked="f" strokeweight="2pt"/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2FC0" w14:textId="77777777" w:rsidR="00D9458F" w:rsidRDefault="008A0F8F" w:rsidP="003C6A5A">
    <w:pPr>
      <w:pStyle w:val="Header"/>
      <w:tabs>
        <w:tab w:val="clear" w:pos="4536"/>
        <w:tab w:val="clear" w:pos="9072"/>
        <w:tab w:val="left" w:pos="7000"/>
      </w:tabs>
    </w:pPr>
    <w:r>
      <w:rPr>
        <w:noProof/>
      </w:rPr>
      <w:drawing>
        <wp:anchor distT="0" distB="0" distL="114300" distR="114300" simplePos="0" relativeHeight="251706368" behindDoc="0" locked="1" layoutInCell="1" allowOverlap="1" wp14:anchorId="5AC56384" wp14:editId="61879F5E">
          <wp:simplePos x="0" y="0"/>
          <wp:positionH relativeFrom="page">
            <wp:posOffset>334645</wp:posOffset>
          </wp:positionH>
          <wp:positionV relativeFrom="page">
            <wp:posOffset>226695</wp:posOffset>
          </wp:positionV>
          <wp:extent cx="3880800" cy="799200"/>
          <wp:effectExtent l="0" t="0" r="5715" b="1270"/>
          <wp:wrapNone/>
          <wp:docPr id="705311194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223693" name="Grafik 185722369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880800" cy="79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4E8"/>
    <w:multiLevelType w:val="multilevel"/>
    <w:tmpl w:val="CBE245F6"/>
    <w:lvl w:ilvl="0">
      <w:start w:val="1"/>
      <w:numFmt w:val="decimal"/>
      <w:pStyle w:val="berschrift1nummeriert"/>
      <w:lvlText w:val="%1."/>
      <w:lvlJc w:val="left"/>
      <w:pPr>
        <w:ind w:left="454" w:hanging="454"/>
      </w:p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</w:lvl>
    <w:lvl w:ilvl="2">
      <w:start w:val="1"/>
      <w:numFmt w:val="decimal"/>
      <w:pStyle w:val="berschrift3nummeriert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284" w:hanging="284"/>
      </w:pPr>
      <w:rPr>
        <w:rFonts w:hint="default"/>
      </w:rPr>
    </w:lvl>
  </w:abstractNum>
  <w:abstractNum w:abstractNumId="1" w15:restartNumberingAfterBreak="0">
    <w:nsid w:val="04444B55"/>
    <w:multiLevelType w:val="multilevel"/>
    <w:tmpl w:val="A8B6FB92"/>
    <w:lvl w:ilvl="0">
      <w:start w:val="1"/>
      <w:numFmt w:val="bullet"/>
      <w:pStyle w:val="ListParagraph"/>
      <w:lvlText w:val="✔"/>
      <w:lvlJc w:val="left"/>
      <w:pPr>
        <w:ind w:left="284" w:hanging="284"/>
      </w:pPr>
      <w:rPr>
        <w:rFonts w:ascii="Segoe UI Symbol" w:hAnsi="Segoe UI Symbo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D6215"/>
    <w:multiLevelType w:val="multilevel"/>
    <w:tmpl w:val="3EE67624"/>
    <w:styleLink w:val="AufzhlungenListe"/>
    <w:lvl w:ilvl="0">
      <w:start w:val="1"/>
      <w:numFmt w:val="bullet"/>
      <w:pStyle w:val="Aufzhlung1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pStyle w:val="Aufzhlung2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pStyle w:val="Aufzhlung3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CE46D62"/>
    <w:multiLevelType w:val="hybridMultilevel"/>
    <w:tmpl w:val="95205F12"/>
    <w:lvl w:ilvl="0" w:tplc="7A627F7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22BC8"/>
    <w:multiLevelType w:val="multilevel"/>
    <w:tmpl w:val="8F74E1EA"/>
    <w:styleLink w:val="NummerierteberschriftenList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7" w15:restartNumberingAfterBreak="0">
    <w:nsid w:val="58613E6B"/>
    <w:multiLevelType w:val="multilevel"/>
    <w:tmpl w:val="98B28E36"/>
    <w:lvl w:ilvl="0">
      <w:start w:val="1"/>
      <w:numFmt w:val="bullet"/>
      <w:pStyle w:val="List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ListBullet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ListBullet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56832184">
    <w:abstractNumId w:val="7"/>
  </w:num>
  <w:num w:numId="2" w16cid:durableId="1254821494">
    <w:abstractNumId w:val="3"/>
  </w:num>
  <w:num w:numId="3" w16cid:durableId="171723735">
    <w:abstractNumId w:val="2"/>
  </w:num>
  <w:num w:numId="4" w16cid:durableId="1073507391">
    <w:abstractNumId w:val="6"/>
  </w:num>
  <w:num w:numId="5" w16cid:durableId="1074162686">
    <w:abstractNumId w:val="4"/>
  </w:num>
  <w:num w:numId="6" w16cid:durableId="203949379">
    <w:abstractNumId w:val="0"/>
  </w:num>
  <w:num w:numId="7" w16cid:durableId="1038356840">
    <w:abstractNumId w:val="1"/>
  </w:num>
  <w:num w:numId="8" w16cid:durableId="2034569204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ctiveWritingStyle w:appName="MSWord" w:lang="fr-FR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CC"/>
    <w:rsid w:val="00002978"/>
    <w:rsid w:val="00003A9F"/>
    <w:rsid w:val="0001010F"/>
    <w:rsid w:val="00020944"/>
    <w:rsid w:val="00025CEC"/>
    <w:rsid w:val="00026401"/>
    <w:rsid w:val="000266B7"/>
    <w:rsid w:val="00026A79"/>
    <w:rsid w:val="00032B92"/>
    <w:rsid w:val="00032BCD"/>
    <w:rsid w:val="000355BF"/>
    <w:rsid w:val="000409C8"/>
    <w:rsid w:val="00041700"/>
    <w:rsid w:val="00046174"/>
    <w:rsid w:val="00047FFD"/>
    <w:rsid w:val="00052AC2"/>
    <w:rsid w:val="00063BC2"/>
    <w:rsid w:val="000701F1"/>
    <w:rsid w:val="00071780"/>
    <w:rsid w:val="000803EB"/>
    <w:rsid w:val="00083CAD"/>
    <w:rsid w:val="000842F9"/>
    <w:rsid w:val="00087F13"/>
    <w:rsid w:val="00090380"/>
    <w:rsid w:val="00093E21"/>
    <w:rsid w:val="00093FA2"/>
    <w:rsid w:val="00096E8E"/>
    <w:rsid w:val="000A1884"/>
    <w:rsid w:val="000A24EC"/>
    <w:rsid w:val="000A2660"/>
    <w:rsid w:val="000A61BE"/>
    <w:rsid w:val="000A6B89"/>
    <w:rsid w:val="000B183F"/>
    <w:rsid w:val="000B595D"/>
    <w:rsid w:val="000C49C1"/>
    <w:rsid w:val="000D1743"/>
    <w:rsid w:val="000D1BB6"/>
    <w:rsid w:val="000E7543"/>
    <w:rsid w:val="000E756F"/>
    <w:rsid w:val="000F1D2B"/>
    <w:rsid w:val="0010021F"/>
    <w:rsid w:val="00102345"/>
    <w:rsid w:val="001055E2"/>
    <w:rsid w:val="001063CA"/>
    <w:rsid w:val="00106688"/>
    <w:rsid w:val="00107D25"/>
    <w:rsid w:val="00107F09"/>
    <w:rsid w:val="001134C7"/>
    <w:rsid w:val="00113CB8"/>
    <w:rsid w:val="0012151C"/>
    <w:rsid w:val="00127BBA"/>
    <w:rsid w:val="0013032E"/>
    <w:rsid w:val="00133CFB"/>
    <w:rsid w:val="00135FB3"/>
    <w:rsid w:val="001375AB"/>
    <w:rsid w:val="00141E3B"/>
    <w:rsid w:val="00144122"/>
    <w:rsid w:val="00145E6F"/>
    <w:rsid w:val="00146A1C"/>
    <w:rsid w:val="001514C0"/>
    <w:rsid w:val="00154677"/>
    <w:rsid w:val="00157ECA"/>
    <w:rsid w:val="00165F95"/>
    <w:rsid w:val="0016774B"/>
    <w:rsid w:val="00167916"/>
    <w:rsid w:val="00171870"/>
    <w:rsid w:val="00172903"/>
    <w:rsid w:val="001A3606"/>
    <w:rsid w:val="001A43BD"/>
    <w:rsid w:val="001B7E18"/>
    <w:rsid w:val="001C2901"/>
    <w:rsid w:val="001C4A15"/>
    <w:rsid w:val="001E73F4"/>
    <w:rsid w:val="001F0CDF"/>
    <w:rsid w:val="001F4A7E"/>
    <w:rsid w:val="001F4B8C"/>
    <w:rsid w:val="001F4F9B"/>
    <w:rsid w:val="00203D3B"/>
    <w:rsid w:val="00214EEC"/>
    <w:rsid w:val="0022685B"/>
    <w:rsid w:val="0023018C"/>
    <w:rsid w:val="0023205B"/>
    <w:rsid w:val="00235F09"/>
    <w:rsid w:val="002369CE"/>
    <w:rsid w:val="0024017B"/>
    <w:rsid w:val="002466D7"/>
    <w:rsid w:val="00247905"/>
    <w:rsid w:val="0025064C"/>
    <w:rsid w:val="0025644A"/>
    <w:rsid w:val="0025735C"/>
    <w:rsid w:val="00267F71"/>
    <w:rsid w:val="002726D9"/>
    <w:rsid w:val="00273EBC"/>
    <w:rsid w:val="002801D7"/>
    <w:rsid w:val="00281F79"/>
    <w:rsid w:val="002835EC"/>
    <w:rsid w:val="00283995"/>
    <w:rsid w:val="0028480C"/>
    <w:rsid w:val="002878C1"/>
    <w:rsid w:val="00290E37"/>
    <w:rsid w:val="00292375"/>
    <w:rsid w:val="00293E1A"/>
    <w:rsid w:val="002A4132"/>
    <w:rsid w:val="002A6277"/>
    <w:rsid w:val="002B1F0B"/>
    <w:rsid w:val="002B551B"/>
    <w:rsid w:val="002C163B"/>
    <w:rsid w:val="002D272F"/>
    <w:rsid w:val="002D38AE"/>
    <w:rsid w:val="002D67C3"/>
    <w:rsid w:val="002D6B1F"/>
    <w:rsid w:val="002D6E1B"/>
    <w:rsid w:val="002D709C"/>
    <w:rsid w:val="002E56F2"/>
    <w:rsid w:val="002F06AA"/>
    <w:rsid w:val="002F68A2"/>
    <w:rsid w:val="0030245A"/>
    <w:rsid w:val="00302BB6"/>
    <w:rsid w:val="00303B73"/>
    <w:rsid w:val="003065CA"/>
    <w:rsid w:val="00307A5B"/>
    <w:rsid w:val="00310DCC"/>
    <w:rsid w:val="00314C63"/>
    <w:rsid w:val="0032210B"/>
    <w:rsid w:val="0032330D"/>
    <w:rsid w:val="00326D17"/>
    <w:rsid w:val="00327847"/>
    <w:rsid w:val="00330D86"/>
    <w:rsid w:val="00333A1B"/>
    <w:rsid w:val="003369DC"/>
    <w:rsid w:val="00337EC8"/>
    <w:rsid w:val="0034134D"/>
    <w:rsid w:val="00343A7F"/>
    <w:rsid w:val="00347F53"/>
    <w:rsid w:val="003514EE"/>
    <w:rsid w:val="00363671"/>
    <w:rsid w:val="00364EE3"/>
    <w:rsid w:val="00371E1F"/>
    <w:rsid w:val="0037405C"/>
    <w:rsid w:val="003757E4"/>
    <w:rsid w:val="00375834"/>
    <w:rsid w:val="00376703"/>
    <w:rsid w:val="00381BA9"/>
    <w:rsid w:val="0039124E"/>
    <w:rsid w:val="00395A1F"/>
    <w:rsid w:val="00396DAD"/>
    <w:rsid w:val="00397B92"/>
    <w:rsid w:val="003A796E"/>
    <w:rsid w:val="003C3AED"/>
    <w:rsid w:val="003C3D32"/>
    <w:rsid w:val="003C6A5A"/>
    <w:rsid w:val="003C7AA5"/>
    <w:rsid w:val="003D0FAA"/>
    <w:rsid w:val="003F012A"/>
    <w:rsid w:val="003F1A56"/>
    <w:rsid w:val="004055D4"/>
    <w:rsid w:val="0041606E"/>
    <w:rsid w:val="00417CAE"/>
    <w:rsid w:val="0042454D"/>
    <w:rsid w:val="004264D7"/>
    <w:rsid w:val="004319A1"/>
    <w:rsid w:val="00436F35"/>
    <w:rsid w:val="00444695"/>
    <w:rsid w:val="00452D49"/>
    <w:rsid w:val="0045362B"/>
    <w:rsid w:val="0046278C"/>
    <w:rsid w:val="00471D34"/>
    <w:rsid w:val="00473751"/>
    <w:rsid w:val="00480603"/>
    <w:rsid w:val="00481405"/>
    <w:rsid w:val="004815F1"/>
    <w:rsid w:val="00486DBB"/>
    <w:rsid w:val="00490FC3"/>
    <w:rsid w:val="00494FD7"/>
    <w:rsid w:val="00495F83"/>
    <w:rsid w:val="00496D8C"/>
    <w:rsid w:val="00497E83"/>
    <w:rsid w:val="004A039B"/>
    <w:rsid w:val="004A21D1"/>
    <w:rsid w:val="004A570E"/>
    <w:rsid w:val="004B0FDB"/>
    <w:rsid w:val="004B3225"/>
    <w:rsid w:val="004C1329"/>
    <w:rsid w:val="004C3880"/>
    <w:rsid w:val="004C4B0F"/>
    <w:rsid w:val="004D0F2F"/>
    <w:rsid w:val="004D179F"/>
    <w:rsid w:val="004D3323"/>
    <w:rsid w:val="004D5B31"/>
    <w:rsid w:val="004D5CFB"/>
    <w:rsid w:val="004E0E33"/>
    <w:rsid w:val="004F124E"/>
    <w:rsid w:val="004F22CB"/>
    <w:rsid w:val="004F3283"/>
    <w:rsid w:val="00500294"/>
    <w:rsid w:val="005137FD"/>
    <w:rsid w:val="005258F3"/>
    <w:rsid w:val="00525B53"/>
    <w:rsid w:val="00526C93"/>
    <w:rsid w:val="005339AE"/>
    <w:rsid w:val="00535EA2"/>
    <w:rsid w:val="00537410"/>
    <w:rsid w:val="00543061"/>
    <w:rsid w:val="00550787"/>
    <w:rsid w:val="00553CAD"/>
    <w:rsid w:val="00554D4C"/>
    <w:rsid w:val="00556FB1"/>
    <w:rsid w:val="0056017A"/>
    <w:rsid w:val="00560B4D"/>
    <w:rsid w:val="00562128"/>
    <w:rsid w:val="005637D3"/>
    <w:rsid w:val="00564785"/>
    <w:rsid w:val="00567AC8"/>
    <w:rsid w:val="00576439"/>
    <w:rsid w:val="00591832"/>
    <w:rsid w:val="00592841"/>
    <w:rsid w:val="00594186"/>
    <w:rsid w:val="00597F45"/>
    <w:rsid w:val="005A357F"/>
    <w:rsid w:val="005A465E"/>
    <w:rsid w:val="005A7BE5"/>
    <w:rsid w:val="005B337B"/>
    <w:rsid w:val="005B4DEC"/>
    <w:rsid w:val="005B4EF9"/>
    <w:rsid w:val="005B6FD0"/>
    <w:rsid w:val="005C2563"/>
    <w:rsid w:val="005C35F5"/>
    <w:rsid w:val="005C6148"/>
    <w:rsid w:val="005C61A5"/>
    <w:rsid w:val="005C7189"/>
    <w:rsid w:val="005D32DA"/>
    <w:rsid w:val="005D3D2E"/>
    <w:rsid w:val="005D60D1"/>
    <w:rsid w:val="005D70E3"/>
    <w:rsid w:val="005E531E"/>
    <w:rsid w:val="005F61A5"/>
    <w:rsid w:val="005F6B47"/>
    <w:rsid w:val="006044D5"/>
    <w:rsid w:val="00617B57"/>
    <w:rsid w:val="00622481"/>
    <w:rsid w:val="00622FDC"/>
    <w:rsid w:val="00625020"/>
    <w:rsid w:val="00630472"/>
    <w:rsid w:val="00633574"/>
    <w:rsid w:val="00642F26"/>
    <w:rsid w:val="00642F29"/>
    <w:rsid w:val="00647B77"/>
    <w:rsid w:val="00650B3D"/>
    <w:rsid w:val="00650E5F"/>
    <w:rsid w:val="0065274C"/>
    <w:rsid w:val="00661A71"/>
    <w:rsid w:val="0066291B"/>
    <w:rsid w:val="00670822"/>
    <w:rsid w:val="006723C6"/>
    <w:rsid w:val="00672E90"/>
    <w:rsid w:val="00686D14"/>
    <w:rsid w:val="00687ED7"/>
    <w:rsid w:val="00695459"/>
    <w:rsid w:val="006A085D"/>
    <w:rsid w:val="006A157B"/>
    <w:rsid w:val="006A3921"/>
    <w:rsid w:val="006B0ED7"/>
    <w:rsid w:val="006B2465"/>
    <w:rsid w:val="006B3083"/>
    <w:rsid w:val="006B5345"/>
    <w:rsid w:val="006C144C"/>
    <w:rsid w:val="006C6113"/>
    <w:rsid w:val="006C62E1"/>
    <w:rsid w:val="006C6A0D"/>
    <w:rsid w:val="006D5775"/>
    <w:rsid w:val="006E0F4E"/>
    <w:rsid w:val="006E4AF1"/>
    <w:rsid w:val="006F0345"/>
    <w:rsid w:val="006F0469"/>
    <w:rsid w:val="006F157C"/>
    <w:rsid w:val="006F4DBE"/>
    <w:rsid w:val="006F59E5"/>
    <w:rsid w:val="006F5C45"/>
    <w:rsid w:val="006F65B3"/>
    <w:rsid w:val="00700979"/>
    <w:rsid w:val="007040B6"/>
    <w:rsid w:val="00705076"/>
    <w:rsid w:val="00711127"/>
    <w:rsid w:val="00711147"/>
    <w:rsid w:val="0071200C"/>
    <w:rsid w:val="0071222D"/>
    <w:rsid w:val="00714162"/>
    <w:rsid w:val="00714414"/>
    <w:rsid w:val="0071778D"/>
    <w:rsid w:val="007248EF"/>
    <w:rsid w:val="007277E3"/>
    <w:rsid w:val="00731A17"/>
    <w:rsid w:val="00734458"/>
    <w:rsid w:val="007419CF"/>
    <w:rsid w:val="0074241C"/>
    <w:rsid w:val="0074487E"/>
    <w:rsid w:val="0074612A"/>
    <w:rsid w:val="00746273"/>
    <w:rsid w:val="0075366F"/>
    <w:rsid w:val="00767D3B"/>
    <w:rsid w:val="007721BF"/>
    <w:rsid w:val="00774E70"/>
    <w:rsid w:val="007761AC"/>
    <w:rsid w:val="0078181E"/>
    <w:rsid w:val="00783E8E"/>
    <w:rsid w:val="00784E2E"/>
    <w:rsid w:val="00796CEE"/>
    <w:rsid w:val="007A0285"/>
    <w:rsid w:val="007A1F02"/>
    <w:rsid w:val="007A4664"/>
    <w:rsid w:val="007A7126"/>
    <w:rsid w:val="007B1C58"/>
    <w:rsid w:val="007B514D"/>
    <w:rsid w:val="007B5396"/>
    <w:rsid w:val="007C0B2A"/>
    <w:rsid w:val="007C1945"/>
    <w:rsid w:val="007D704C"/>
    <w:rsid w:val="007E0460"/>
    <w:rsid w:val="007E491D"/>
    <w:rsid w:val="00804AB5"/>
    <w:rsid w:val="00822CBE"/>
    <w:rsid w:val="00823A9D"/>
    <w:rsid w:val="008308AC"/>
    <w:rsid w:val="00833960"/>
    <w:rsid w:val="00841B44"/>
    <w:rsid w:val="00844B72"/>
    <w:rsid w:val="0084715E"/>
    <w:rsid w:val="00853121"/>
    <w:rsid w:val="00853491"/>
    <w:rsid w:val="0085454F"/>
    <w:rsid w:val="00857D8A"/>
    <w:rsid w:val="00857DAF"/>
    <w:rsid w:val="008602F9"/>
    <w:rsid w:val="00861F46"/>
    <w:rsid w:val="00863CD7"/>
    <w:rsid w:val="00864855"/>
    <w:rsid w:val="00865F3E"/>
    <w:rsid w:val="00866FE4"/>
    <w:rsid w:val="00870017"/>
    <w:rsid w:val="00874E49"/>
    <w:rsid w:val="008754B6"/>
    <w:rsid w:val="00876898"/>
    <w:rsid w:val="00883CC4"/>
    <w:rsid w:val="008851EF"/>
    <w:rsid w:val="00887318"/>
    <w:rsid w:val="00887728"/>
    <w:rsid w:val="00897B1A"/>
    <w:rsid w:val="008A0276"/>
    <w:rsid w:val="008A0F8F"/>
    <w:rsid w:val="008A33AC"/>
    <w:rsid w:val="008A4E13"/>
    <w:rsid w:val="008A586F"/>
    <w:rsid w:val="008A72CC"/>
    <w:rsid w:val="008B182B"/>
    <w:rsid w:val="008F194F"/>
    <w:rsid w:val="009235A2"/>
    <w:rsid w:val="00923CE4"/>
    <w:rsid w:val="0093619F"/>
    <w:rsid w:val="009427E5"/>
    <w:rsid w:val="009454B7"/>
    <w:rsid w:val="009469F3"/>
    <w:rsid w:val="009475B8"/>
    <w:rsid w:val="00954B69"/>
    <w:rsid w:val="009613D8"/>
    <w:rsid w:val="00961E8E"/>
    <w:rsid w:val="009620D7"/>
    <w:rsid w:val="009632CC"/>
    <w:rsid w:val="0096581C"/>
    <w:rsid w:val="0096603D"/>
    <w:rsid w:val="00974275"/>
    <w:rsid w:val="009742F8"/>
    <w:rsid w:val="009775BC"/>
    <w:rsid w:val="009804FC"/>
    <w:rsid w:val="0098474B"/>
    <w:rsid w:val="0098589C"/>
    <w:rsid w:val="00990424"/>
    <w:rsid w:val="00994BD1"/>
    <w:rsid w:val="00994F2C"/>
    <w:rsid w:val="00995CBA"/>
    <w:rsid w:val="0099678C"/>
    <w:rsid w:val="009A1DB4"/>
    <w:rsid w:val="009A532A"/>
    <w:rsid w:val="009B030C"/>
    <w:rsid w:val="009B0C96"/>
    <w:rsid w:val="009B100D"/>
    <w:rsid w:val="009C0F32"/>
    <w:rsid w:val="009C11FE"/>
    <w:rsid w:val="009C222B"/>
    <w:rsid w:val="009C3E2A"/>
    <w:rsid w:val="009C64D7"/>
    <w:rsid w:val="009C67A8"/>
    <w:rsid w:val="009C6E8A"/>
    <w:rsid w:val="009D1D6A"/>
    <w:rsid w:val="009D201B"/>
    <w:rsid w:val="009D5D9C"/>
    <w:rsid w:val="009E2171"/>
    <w:rsid w:val="009F0926"/>
    <w:rsid w:val="009F3E6A"/>
    <w:rsid w:val="009F3F86"/>
    <w:rsid w:val="009F60D0"/>
    <w:rsid w:val="00A02378"/>
    <w:rsid w:val="00A03638"/>
    <w:rsid w:val="00A06F53"/>
    <w:rsid w:val="00A140D7"/>
    <w:rsid w:val="00A14C78"/>
    <w:rsid w:val="00A17F62"/>
    <w:rsid w:val="00A211F7"/>
    <w:rsid w:val="00A25F7E"/>
    <w:rsid w:val="00A26524"/>
    <w:rsid w:val="00A3005F"/>
    <w:rsid w:val="00A3021C"/>
    <w:rsid w:val="00A36C3C"/>
    <w:rsid w:val="00A43EDD"/>
    <w:rsid w:val="00A5451D"/>
    <w:rsid w:val="00A5539F"/>
    <w:rsid w:val="00A55C83"/>
    <w:rsid w:val="00A57815"/>
    <w:rsid w:val="00A62266"/>
    <w:rsid w:val="00A62F82"/>
    <w:rsid w:val="00A62FAD"/>
    <w:rsid w:val="00A6404B"/>
    <w:rsid w:val="00A70B2C"/>
    <w:rsid w:val="00A70CDC"/>
    <w:rsid w:val="00A7133D"/>
    <w:rsid w:val="00A71E43"/>
    <w:rsid w:val="00A7788C"/>
    <w:rsid w:val="00A77FCE"/>
    <w:rsid w:val="00A80853"/>
    <w:rsid w:val="00A960B8"/>
    <w:rsid w:val="00AA5DDC"/>
    <w:rsid w:val="00AA6845"/>
    <w:rsid w:val="00AB605E"/>
    <w:rsid w:val="00AC0DF9"/>
    <w:rsid w:val="00AC2D5B"/>
    <w:rsid w:val="00AC370F"/>
    <w:rsid w:val="00AC3C0A"/>
    <w:rsid w:val="00AC4255"/>
    <w:rsid w:val="00AC6321"/>
    <w:rsid w:val="00AD36B2"/>
    <w:rsid w:val="00AD5C8F"/>
    <w:rsid w:val="00AE2308"/>
    <w:rsid w:val="00AE26E8"/>
    <w:rsid w:val="00AE6EB7"/>
    <w:rsid w:val="00AF2E57"/>
    <w:rsid w:val="00AF47AE"/>
    <w:rsid w:val="00AF7CA8"/>
    <w:rsid w:val="00B05554"/>
    <w:rsid w:val="00B11A9B"/>
    <w:rsid w:val="00B17AD0"/>
    <w:rsid w:val="00B24B2A"/>
    <w:rsid w:val="00B2617D"/>
    <w:rsid w:val="00B324C1"/>
    <w:rsid w:val="00B32881"/>
    <w:rsid w:val="00B32ABB"/>
    <w:rsid w:val="00B34DD5"/>
    <w:rsid w:val="00B41FD3"/>
    <w:rsid w:val="00B426D3"/>
    <w:rsid w:val="00B431DE"/>
    <w:rsid w:val="00B4524C"/>
    <w:rsid w:val="00B452C0"/>
    <w:rsid w:val="00B622CF"/>
    <w:rsid w:val="00B642EF"/>
    <w:rsid w:val="00B67D13"/>
    <w:rsid w:val="00B70D03"/>
    <w:rsid w:val="00B74D13"/>
    <w:rsid w:val="00B803E7"/>
    <w:rsid w:val="00B82E14"/>
    <w:rsid w:val="00B87D25"/>
    <w:rsid w:val="00B97484"/>
    <w:rsid w:val="00BA1FBE"/>
    <w:rsid w:val="00BA2B5A"/>
    <w:rsid w:val="00BA4DDE"/>
    <w:rsid w:val="00BB0EB7"/>
    <w:rsid w:val="00BB1DA6"/>
    <w:rsid w:val="00BB206A"/>
    <w:rsid w:val="00BB2323"/>
    <w:rsid w:val="00BB4CF6"/>
    <w:rsid w:val="00BC655F"/>
    <w:rsid w:val="00BC6819"/>
    <w:rsid w:val="00BD09F9"/>
    <w:rsid w:val="00BE1E62"/>
    <w:rsid w:val="00BE259D"/>
    <w:rsid w:val="00BE3320"/>
    <w:rsid w:val="00BF52B2"/>
    <w:rsid w:val="00BF7052"/>
    <w:rsid w:val="00C025E9"/>
    <w:rsid w:val="00C03444"/>
    <w:rsid w:val="00C05139"/>
    <w:rsid w:val="00C05FAB"/>
    <w:rsid w:val="00C05FE6"/>
    <w:rsid w:val="00C11CE0"/>
    <w:rsid w:val="00C12431"/>
    <w:rsid w:val="00C2008E"/>
    <w:rsid w:val="00C20DEA"/>
    <w:rsid w:val="00C21F1F"/>
    <w:rsid w:val="00C25656"/>
    <w:rsid w:val="00C30351"/>
    <w:rsid w:val="00C30C28"/>
    <w:rsid w:val="00C360C0"/>
    <w:rsid w:val="00C3674D"/>
    <w:rsid w:val="00C43EDE"/>
    <w:rsid w:val="00C471D9"/>
    <w:rsid w:val="00C51D2F"/>
    <w:rsid w:val="00C60AC3"/>
    <w:rsid w:val="00C64E5C"/>
    <w:rsid w:val="00C656F3"/>
    <w:rsid w:val="00C73727"/>
    <w:rsid w:val="00C7632D"/>
    <w:rsid w:val="00C81300"/>
    <w:rsid w:val="00C83AAB"/>
    <w:rsid w:val="00C90DC9"/>
    <w:rsid w:val="00C97383"/>
    <w:rsid w:val="00C97ADB"/>
    <w:rsid w:val="00CA2F24"/>
    <w:rsid w:val="00CA348A"/>
    <w:rsid w:val="00CA5EF8"/>
    <w:rsid w:val="00CB2CE6"/>
    <w:rsid w:val="00CC06EF"/>
    <w:rsid w:val="00CC3AAA"/>
    <w:rsid w:val="00CD0374"/>
    <w:rsid w:val="00CD775B"/>
    <w:rsid w:val="00CE0851"/>
    <w:rsid w:val="00CE2A0C"/>
    <w:rsid w:val="00CF08BB"/>
    <w:rsid w:val="00CF1E53"/>
    <w:rsid w:val="00CF2ABD"/>
    <w:rsid w:val="00CF4930"/>
    <w:rsid w:val="00D00E26"/>
    <w:rsid w:val="00D1389A"/>
    <w:rsid w:val="00D13DAC"/>
    <w:rsid w:val="00D142AC"/>
    <w:rsid w:val="00D30E68"/>
    <w:rsid w:val="00D31037"/>
    <w:rsid w:val="00D31FCA"/>
    <w:rsid w:val="00D3292D"/>
    <w:rsid w:val="00D36D26"/>
    <w:rsid w:val="00D54A24"/>
    <w:rsid w:val="00D57397"/>
    <w:rsid w:val="00D579C9"/>
    <w:rsid w:val="00D61996"/>
    <w:rsid w:val="00D654CD"/>
    <w:rsid w:val="00D6722C"/>
    <w:rsid w:val="00D677FF"/>
    <w:rsid w:val="00D678C7"/>
    <w:rsid w:val="00D70A5C"/>
    <w:rsid w:val="00D74C59"/>
    <w:rsid w:val="00D7795F"/>
    <w:rsid w:val="00D8119A"/>
    <w:rsid w:val="00D8261A"/>
    <w:rsid w:val="00D8412D"/>
    <w:rsid w:val="00D90735"/>
    <w:rsid w:val="00D9415C"/>
    <w:rsid w:val="00D9458F"/>
    <w:rsid w:val="00D95311"/>
    <w:rsid w:val="00D9553C"/>
    <w:rsid w:val="00D95AE4"/>
    <w:rsid w:val="00DA469E"/>
    <w:rsid w:val="00DA65D4"/>
    <w:rsid w:val="00DA716B"/>
    <w:rsid w:val="00DA75E5"/>
    <w:rsid w:val="00DB1970"/>
    <w:rsid w:val="00DB2B1B"/>
    <w:rsid w:val="00DB394C"/>
    <w:rsid w:val="00DB45F8"/>
    <w:rsid w:val="00DB4614"/>
    <w:rsid w:val="00DB52FA"/>
    <w:rsid w:val="00DB7675"/>
    <w:rsid w:val="00DC2A49"/>
    <w:rsid w:val="00DC3565"/>
    <w:rsid w:val="00DD108E"/>
    <w:rsid w:val="00DD3A15"/>
    <w:rsid w:val="00DD43DA"/>
    <w:rsid w:val="00DE4AA6"/>
    <w:rsid w:val="00DF0A6A"/>
    <w:rsid w:val="00E0011A"/>
    <w:rsid w:val="00E02496"/>
    <w:rsid w:val="00E25DCD"/>
    <w:rsid w:val="00E269E1"/>
    <w:rsid w:val="00E326FF"/>
    <w:rsid w:val="00E33859"/>
    <w:rsid w:val="00E414A0"/>
    <w:rsid w:val="00E45F13"/>
    <w:rsid w:val="00E4697C"/>
    <w:rsid w:val="00E4703C"/>
    <w:rsid w:val="00E50336"/>
    <w:rsid w:val="00E510BC"/>
    <w:rsid w:val="00E52BA4"/>
    <w:rsid w:val="00E5566B"/>
    <w:rsid w:val="00E61256"/>
    <w:rsid w:val="00E62EFE"/>
    <w:rsid w:val="00E73CB2"/>
    <w:rsid w:val="00E81A79"/>
    <w:rsid w:val="00E81D6C"/>
    <w:rsid w:val="00E839BA"/>
    <w:rsid w:val="00E8428A"/>
    <w:rsid w:val="00E97F7D"/>
    <w:rsid w:val="00EA17A8"/>
    <w:rsid w:val="00EA59B8"/>
    <w:rsid w:val="00EA5A01"/>
    <w:rsid w:val="00EB1244"/>
    <w:rsid w:val="00EC2DF9"/>
    <w:rsid w:val="00EC4189"/>
    <w:rsid w:val="00EC6CDF"/>
    <w:rsid w:val="00EC7E47"/>
    <w:rsid w:val="00ED7AAE"/>
    <w:rsid w:val="00EE6E36"/>
    <w:rsid w:val="00F016BC"/>
    <w:rsid w:val="00F0660B"/>
    <w:rsid w:val="00F10070"/>
    <w:rsid w:val="00F123AE"/>
    <w:rsid w:val="00F13EB2"/>
    <w:rsid w:val="00F16208"/>
    <w:rsid w:val="00F16C91"/>
    <w:rsid w:val="00F16DD9"/>
    <w:rsid w:val="00F173E1"/>
    <w:rsid w:val="00F2201D"/>
    <w:rsid w:val="00F233E2"/>
    <w:rsid w:val="00F246AB"/>
    <w:rsid w:val="00F26721"/>
    <w:rsid w:val="00F32B93"/>
    <w:rsid w:val="00F45CDD"/>
    <w:rsid w:val="00F5551A"/>
    <w:rsid w:val="00F56AAB"/>
    <w:rsid w:val="00F600C7"/>
    <w:rsid w:val="00F64F61"/>
    <w:rsid w:val="00F73331"/>
    <w:rsid w:val="00F8287A"/>
    <w:rsid w:val="00F87174"/>
    <w:rsid w:val="00F91D37"/>
    <w:rsid w:val="00F91DEC"/>
    <w:rsid w:val="00F93538"/>
    <w:rsid w:val="00F952E9"/>
    <w:rsid w:val="00F9610D"/>
    <w:rsid w:val="00F9723C"/>
    <w:rsid w:val="00FA039F"/>
    <w:rsid w:val="00FB657F"/>
    <w:rsid w:val="00FC395D"/>
    <w:rsid w:val="00FD257F"/>
    <w:rsid w:val="00FD4BB0"/>
    <w:rsid w:val="00FE2ED4"/>
    <w:rsid w:val="00FE7D09"/>
    <w:rsid w:val="5A26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752E1"/>
  <w15:docId w15:val="{B8836D07-3041-DC43-A87A-EB0A08B0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de-CH" w:eastAsia="en-US" w:bidi="ar-SA"/>
      </w:rPr>
    </w:rPrDefault>
    <w:pPrDefault>
      <w:pPr>
        <w:spacing w:line="248" w:lineRule="atLeast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uiPriority="35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1" w:qFormat="1"/>
    <w:lsdException w:name="Emphasis" w:semiHidden="1" w:uiPriority="2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/>
    <w:lsdException w:name="Quote" w:semiHidden="1" w:uiPriority="26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D86"/>
    <w:pPr>
      <w:spacing w:before="120" w:after="240" w:line="240" w:lineRule="auto"/>
      <w:jc w:val="both"/>
    </w:pPr>
    <w:rPr>
      <w:rFonts w:ascii="Verdana" w:eastAsia="Times New Roman" w:hAnsi="Verdana" w:cs="Times New Roman"/>
      <w:sz w:val="20"/>
      <w:szCs w:val="20"/>
      <w:lang w:eastAsia="de-D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35EC"/>
    <w:pPr>
      <w:keepNext/>
      <w:keepLines/>
      <w:pBdr>
        <w:bottom w:val="single" w:sz="18" w:space="1" w:color="auto"/>
      </w:pBdr>
      <w:spacing w:before="360"/>
      <w:ind w:left="-709"/>
      <w:contextualSpacing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A085D"/>
    <w:pPr>
      <w:keepNext/>
      <w:keepLines/>
      <w:spacing w:before="240"/>
      <w:contextualSpacing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A085D"/>
    <w:pPr>
      <w:keepNext/>
      <w:keepLines/>
      <w:spacing w:before="200"/>
      <w:contextualSpacing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A80853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A80853"/>
    <w:pPr>
      <w:keepNext/>
      <w:keepLines/>
      <w:spacing w:before="20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7E0460"/>
    <w:rPr>
      <w:color w:val="auto"/>
      <w:u w:val="single"/>
    </w:rPr>
  </w:style>
  <w:style w:type="paragraph" w:styleId="Header">
    <w:name w:val="header"/>
    <w:basedOn w:val="Normal"/>
    <w:link w:val="HeaderChar"/>
    <w:uiPriority w:val="99"/>
    <w:rsid w:val="00F91D3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CAD"/>
  </w:style>
  <w:style w:type="paragraph" w:styleId="Footer">
    <w:name w:val="footer"/>
    <w:basedOn w:val="Normal"/>
    <w:link w:val="FooterChar"/>
    <w:uiPriority w:val="99"/>
    <w:rsid w:val="00F246AB"/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083CAD"/>
    <w:rPr>
      <w:sz w:val="16"/>
    </w:rPr>
  </w:style>
  <w:style w:type="paragraph" w:customStyle="1" w:styleId="EinfAbs">
    <w:name w:val="[Einf. Abs.]"/>
    <w:basedOn w:val="Normal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Paragraph">
    <w:name w:val="List Paragraph"/>
    <w:basedOn w:val="Normal"/>
    <w:uiPriority w:val="72"/>
    <w:rsid w:val="009C67A8"/>
    <w:pPr>
      <w:numPr>
        <w:numId w:val="7"/>
      </w:numPr>
      <w:contextualSpacing/>
    </w:pPr>
  </w:style>
  <w:style w:type="paragraph" w:styleId="ListBullet">
    <w:name w:val="List Bullet"/>
    <w:basedOn w:val="ListParagraph"/>
    <w:uiPriority w:val="79"/>
    <w:semiHidden/>
    <w:rsid w:val="009C67A8"/>
    <w:pPr>
      <w:numPr>
        <w:numId w:val="1"/>
      </w:numPr>
      <w:tabs>
        <w:tab w:val="num" w:pos="360"/>
      </w:tabs>
    </w:pPr>
  </w:style>
  <w:style w:type="paragraph" w:styleId="ListBullet2">
    <w:name w:val="List Bullet 2"/>
    <w:basedOn w:val="ListParagraph"/>
    <w:uiPriority w:val="79"/>
    <w:semiHidden/>
    <w:rsid w:val="009C67A8"/>
    <w:pPr>
      <w:numPr>
        <w:ilvl w:val="1"/>
        <w:numId w:val="1"/>
      </w:numPr>
    </w:pPr>
  </w:style>
  <w:style w:type="paragraph" w:styleId="ListBullet3">
    <w:name w:val="List Bullet 3"/>
    <w:basedOn w:val="ListParagraph"/>
    <w:uiPriority w:val="79"/>
    <w:semiHidden/>
    <w:rsid w:val="009C67A8"/>
    <w:pPr>
      <w:numPr>
        <w:ilvl w:val="2"/>
        <w:numId w:val="1"/>
      </w:numPr>
    </w:pPr>
  </w:style>
  <w:style w:type="table" w:styleId="TableGrid">
    <w:name w:val="Table Grid"/>
    <w:basedOn w:val="TableNormal"/>
    <w:uiPriority w:val="5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835EC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A085D"/>
    <w:rPr>
      <w:rFonts w:asciiTheme="majorHAnsi" w:eastAsiaTheme="majorEastAsia" w:hAnsiTheme="majorHAnsi" w:cstheme="majorBidi"/>
      <w:bCs/>
      <w:szCs w:val="26"/>
    </w:rPr>
  </w:style>
  <w:style w:type="paragraph" w:styleId="Title">
    <w:name w:val="Title"/>
    <w:basedOn w:val="Normal"/>
    <w:next w:val="Subtitle"/>
    <w:link w:val="TitleChar"/>
    <w:qFormat/>
    <w:rsid w:val="006A085D"/>
    <w:pPr>
      <w:spacing w:line="480" w:lineRule="exact"/>
      <w:contextualSpacing/>
    </w:pPr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1"/>
    <w:rsid w:val="006A085D"/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paragraph" w:customStyle="1" w:styleId="Brieftitel">
    <w:name w:val="Brieftitel"/>
    <w:basedOn w:val="Normal"/>
    <w:link w:val="BrieftitelZchn"/>
    <w:uiPriority w:val="14"/>
    <w:semiHidden/>
    <w:rsid w:val="00D95311"/>
    <w:pPr>
      <w:spacing w:before="720" w:after="480"/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DefaultParagraphFont"/>
    <w:link w:val="Brieftitel"/>
    <w:uiPriority w:val="14"/>
    <w:semiHidden/>
    <w:rsid w:val="00C90DC9"/>
    <w:rPr>
      <w:rFonts w:asciiTheme="majorHAnsi" w:hAnsiTheme="majorHAnsi"/>
      <w:b/>
    </w:rPr>
  </w:style>
  <w:style w:type="paragraph" w:customStyle="1" w:styleId="Kontaktangaben">
    <w:name w:val="Kontaktangaben"/>
    <w:basedOn w:val="Normal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TableNormal"/>
    <w:next w:val="TableGrid"/>
    <w:uiPriority w:val="59"/>
    <w:rsid w:val="001C2901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6A085D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1">
    <w:name w:val="Aufzählung 1"/>
    <w:basedOn w:val="ListParagraph"/>
    <w:uiPriority w:val="6"/>
    <w:qFormat/>
    <w:rsid w:val="003D0FAA"/>
    <w:pPr>
      <w:numPr>
        <w:numId w:val="5"/>
      </w:numPr>
    </w:pPr>
  </w:style>
  <w:style w:type="paragraph" w:customStyle="1" w:styleId="Traktandum-Text">
    <w:name w:val="Traktandum-Text"/>
    <w:basedOn w:val="Aufzhlung1"/>
    <w:uiPriority w:val="27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27"/>
    <w:semiHidden/>
    <w:rsid w:val="00E269E1"/>
    <w:pPr>
      <w:numPr>
        <w:numId w:val="2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Normal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</w:rPr>
  </w:style>
  <w:style w:type="character" w:styleId="FollowedHyperlink">
    <w:name w:val="FollowedHyperlink"/>
    <w:basedOn w:val="Hyperlink"/>
    <w:uiPriority w:val="96"/>
    <w:semiHidden/>
    <w:rsid w:val="007E0460"/>
    <w:rPr>
      <w:color w:val="auto"/>
      <w:u w:val="single"/>
    </w:rPr>
  </w:style>
  <w:style w:type="paragraph" w:styleId="Subtitle">
    <w:name w:val="Subtitle"/>
    <w:aliases w:val="Untertitel 18pt"/>
    <w:basedOn w:val="Normal"/>
    <w:link w:val="SubtitleChar"/>
    <w:uiPriority w:val="12"/>
    <w:qFormat/>
    <w:rsid w:val="003369DC"/>
    <w:pPr>
      <w:numPr>
        <w:ilvl w:val="1"/>
      </w:numPr>
      <w:spacing w:line="360" w:lineRule="exact"/>
    </w:pPr>
    <w:rPr>
      <w:rFonts w:asciiTheme="majorHAnsi" w:eastAsiaTheme="minorEastAsia" w:hAnsiTheme="majorHAnsi"/>
      <w:sz w:val="36"/>
      <w:szCs w:val="36"/>
    </w:rPr>
  </w:style>
  <w:style w:type="character" w:customStyle="1" w:styleId="SubtitleChar">
    <w:name w:val="Subtitle Char"/>
    <w:aliases w:val="Untertitel 18pt Char"/>
    <w:basedOn w:val="DefaultParagraphFont"/>
    <w:link w:val="Subtitle"/>
    <w:uiPriority w:val="12"/>
    <w:rsid w:val="003369DC"/>
    <w:rPr>
      <w:rFonts w:asciiTheme="majorHAnsi" w:eastAsiaTheme="minorEastAsia" w:hAnsiTheme="majorHAnsi"/>
      <w:sz w:val="36"/>
      <w:szCs w:val="36"/>
    </w:rPr>
  </w:style>
  <w:style w:type="paragraph" w:styleId="Date">
    <w:name w:val="Date"/>
    <w:basedOn w:val="Normal"/>
    <w:next w:val="Normal"/>
    <w:link w:val="DateChar"/>
    <w:uiPriority w:val="15"/>
    <w:semiHidden/>
    <w:rsid w:val="00BF7052"/>
    <w:pPr>
      <w:spacing w:before="480" w:after="480"/>
    </w:pPr>
  </w:style>
  <w:style w:type="character" w:customStyle="1" w:styleId="DateChar">
    <w:name w:val="Date Char"/>
    <w:basedOn w:val="DefaultParagraphFont"/>
    <w:link w:val="Date"/>
    <w:uiPriority w:val="15"/>
    <w:semiHidden/>
    <w:rsid w:val="00C90DC9"/>
  </w:style>
  <w:style w:type="paragraph" w:styleId="FootnoteText">
    <w:name w:val="footnote text"/>
    <w:basedOn w:val="Normal"/>
    <w:link w:val="FootnoteTextChar"/>
    <w:uiPriority w:val="79"/>
    <w:semiHidden/>
    <w:rsid w:val="00494FD7"/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79"/>
    <w:semiHidden/>
    <w:rsid w:val="00C90DC9"/>
    <w:rPr>
      <w:sz w:val="16"/>
    </w:rPr>
  </w:style>
  <w:style w:type="character" w:styleId="FootnoteReference">
    <w:name w:val="footnote reference"/>
    <w:basedOn w:val="DefaultParagraphFont"/>
    <w:uiPriority w:val="7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TableNormal"/>
    <w:uiPriority w:val="99"/>
    <w:rsid w:val="00C90DC9"/>
    <w:tblPr>
      <w:tblCellMar>
        <w:left w:w="0" w:type="dxa"/>
        <w:right w:w="28" w:type="dxa"/>
      </w:tblCellMar>
    </w:tblPr>
  </w:style>
  <w:style w:type="paragraph" w:styleId="EndnoteText">
    <w:name w:val="endnote text"/>
    <w:basedOn w:val="FootnoteText"/>
    <w:link w:val="EndnoteTextChar"/>
    <w:uiPriority w:val="79"/>
    <w:semiHidden/>
    <w:unhideWhenUsed/>
    <w:rsid w:val="00113CB8"/>
  </w:style>
  <w:style w:type="character" w:customStyle="1" w:styleId="EndnoteTextChar">
    <w:name w:val="Endnote Text Char"/>
    <w:basedOn w:val="DefaultParagraphFont"/>
    <w:link w:val="EndnoteText"/>
    <w:uiPriority w:val="79"/>
    <w:semiHidden/>
    <w:rsid w:val="005A7BE5"/>
    <w:rPr>
      <w:sz w:val="16"/>
      <w:szCs w:val="20"/>
    </w:rPr>
  </w:style>
  <w:style w:type="character" w:styleId="EndnoteReference">
    <w:name w:val="endnote reference"/>
    <w:basedOn w:val="DefaultParagraphFont"/>
    <w:uiPriority w:val="7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6"/>
    <w:rsid w:val="004C3880"/>
    <w:pPr>
      <w:numPr>
        <w:ilvl w:val="1"/>
      </w:numPr>
    </w:pPr>
  </w:style>
  <w:style w:type="paragraph" w:customStyle="1" w:styleId="Aufzhlung3">
    <w:name w:val="Aufzählung 3"/>
    <w:basedOn w:val="Aufzhlung1"/>
    <w:uiPriority w:val="6"/>
    <w:semiHidden/>
    <w:rsid w:val="004C3880"/>
    <w:pPr>
      <w:numPr>
        <w:ilvl w:val="2"/>
      </w:numPr>
    </w:pPr>
  </w:style>
  <w:style w:type="paragraph" w:styleId="Caption">
    <w:name w:val="caption"/>
    <w:basedOn w:val="Normal"/>
    <w:next w:val="Normal"/>
    <w:uiPriority w:val="24"/>
    <w:semiHidden/>
    <w:qFormat/>
    <w:rsid w:val="002F68A2"/>
    <w:rPr>
      <w:b/>
      <w:iCs/>
    </w:rPr>
  </w:style>
  <w:style w:type="paragraph" w:styleId="TOCHeading">
    <w:name w:val="TOC Heading"/>
    <w:basedOn w:val="Heading1"/>
    <w:next w:val="Normal"/>
    <w:uiPriority w:val="39"/>
    <w:qFormat/>
    <w:rsid w:val="00DB4614"/>
    <w:pPr>
      <w:spacing w:before="240" w:after="400"/>
      <w:outlineLvl w:val="9"/>
    </w:pPr>
    <w:rPr>
      <w:bCs w:val="0"/>
      <w:sz w:val="30"/>
      <w:szCs w:val="32"/>
    </w:rPr>
  </w:style>
  <w:style w:type="paragraph" w:styleId="BalloonText">
    <w:name w:val="Balloon Text"/>
    <w:basedOn w:val="Normal"/>
    <w:link w:val="BalloonTextChar"/>
    <w:uiPriority w:val="79"/>
    <w:semiHidden/>
    <w:unhideWhenUsed/>
    <w:rsid w:val="00870017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79"/>
    <w:semiHidden/>
    <w:rsid w:val="005A7BE5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ooter"/>
    <w:uiPriority w:val="87"/>
    <w:rsid w:val="00E8428A"/>
    <w:pPr>
      <w:jc w:val="right"/>
    </w:pPr>
  </w:style>
  <w:style w:type="paragraph" w:customStyle="1" w:styleId="berschrift1nummeriert">
    <w:name w:val="Überschrift 1 nummeriert"/>
    <w:basedOn w:val="Heading1"/>
    <w:next w:val="Normal"/>
    <w:uiPriority w:val="10"/>
    <w:qFormat/>
    <w:rsid w:val="00E0011A"/>
    <w:pPr>
      <w:numPr>
        <w:numId w:val="6"/>
      </w:numPr>
    </w:pPr>
  </w:style>
  <w:style w:type="paragraph" w:customStyle="1" w:styleId="berschrift2nummeriert">
    <w:name w:val="Überschrift 2 nummeriert"/>
    <w:basedOn w:val="Heading2"/>
    <w:next w:val="Normal"/>
    <w:uiPriority w:val="10"/>
    <w:qFormat/>
    <w:rsid w:val="00E0011A"/>
    <w:pPr>
      <w:numPr>
        <w:ilvl w:val="1"/>
        <w:numId w:val="6"/>
      </w:numPr>
    </w:pPr>
  </w:style>
  <w:style w:type="paragraph" w:customStyle="1" w:styleId="berschrift3nummeriert">
    <w:name w:val="Überschrift 3 nummeriert"/>
    <w:basedOn w:val="Heading3"/>
    <w:next w:val="Normal"/>
    <w:uiPriority w:val="10"/>
    <w:qFormat/>
    <w:rsid w:val="00E0011A"/>
    <w:pPr>
      <w:numPr>
        <w:ilvl w:val="2"/>
        <w:numId w:val="6"/>
      </w:numPr>
    </w:pPr>
  </w:style>
  <w:style w:type="paragraph" w:customStyle="1" w:styleId="berschrift4nummeriert">
    <w:name w:val="Überschrift 4 nummeriert"/>
    <w:basedOn w:val="Heading4"/>
    <w:next w:val="Normal"/>
    <w:uiPriority w:val="10"/>
    <w:rsid w:val="00E0011A"/>
    <w:pPr>
      <w:numPr>
        <w:ilvl w:val="3"/>
        <w:numId w:val="6"/>
      </w:numPr>
    </w:pPr>
  </w:style>
  <w:style w:type="paragraph" w:styleId="TOC1">
    <w:name w:val="toc 1"/>
    <w:basedOn w:val="Normal"/>
    <w:next w:val="Normal"/>
    <w:autoRedefine/>
    <w:uiPriority w:val="39"/>
    <w:semiHidden/>
    <w:rsid w:val="00DB4614"/>
    <w:pPr>
      <w:tabs>
        <w:tab w:val="right" w:pos="9214"/>
      </w:tabs>
      <w:spacing w:before="240"/>
      <w:ind w:left="567" w:hanging="567"/>
    </w:pPr>
    <w:rPr>
      <w:rFonts w:asciiTheme="majorHAnsi" w:hAnsiTheme="majorHAnsi"/>
      <w:bCs/>
      <w:noProof/>
    </w:rPr>
  </w:style>
  <w:style w:type="paragraph" w:styleId="TOC2">
    <w:name w:val="toc 2"/>
    <w:basedOn w:val="Normal"/>
    <w:next w:val="Normal"/>
    <w:autoRedefine/>
    <w:uiPriority w:val="39"/>
    <w:semiHidden/>
    <w:rsid w:val="00C90DC9"/>
    <w:pPr>
      <w:tabs>
        <w:tab w:val="right" w:pos="9214"/>
      </w:tabs>
      <w:ind w:left="709" w:hanging="709"/>
    </w:pPr>
  </w:style>
  <w:style w:type="paragraph" w:styleId="TOC3">
    <w:name w:val="toc 3"/>
    <w:basedOn w:val="Normal"/>
    <w:next w:val="Normal"/>
    <w:autoRedefine/>
    <w:uiPriority w:val="39"/>
    <w:semiHidden/>
    <w:rsid w:val="00C90DC9"/>
    <w:pPr>
      <w:tabs>
        <w:tab w:val="right" w:pos="9214"/>
      </w:tabs>
      <w:ind w:left="851" w:hanging="851"/>
    </w:pPr>
  </w:style>
  <w:style w:type="paragraph" w:styleId="NormalWeb">
    <w:name w:val="Normal (Web)"/>
    <w:basedOn w:val="Normal"/>
    <w:uiPriority w:val="79"/>
    <w:semiHidden/>
    <w:unhideWhenUsed/>
    <w:rsid w:val="00BE1E6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CH"/>
    </w:rPr>
  </w:style>
  <w:style w:type="paragraph" w:styleId="TableofFigures">
    <w:name w:val="table of figures"/>
    <w:basedOn w:val="Normal"/>
    <w:next w:val="Normal"/>
    <w:uiPriority w:val="40"/>
    <w:semiHidden/>
    <w:rsid w:val="00857D8A"/>
  </w:style>
  <w:style w:type="paragraph" w:customStyle="1" w:styleId="Absenderzeile">
    <w:name w:val="Absenderzeile"/>
    <w:basedOn w:val="Normal"/>
    <w:uiPriority w:val="16"/>
    <w:semiHidden/>
    <w:rsid w:val="00874E49"/>
    <w:pPr>
      <w:pBdr>
        <w:bottom w:val="single" w:sz="6" w:space="1" w:color="auto"/>
      </w:pBdr>
    </w:pPr>
    <w:rPr>
      <w:sz w:val="12"/>
    </w:rPr>
  </w:style>
  <w:style w:type="paragraph" w:customStyle="1" w:styleId="Nummerierung1">
    <w:name w:val="Nummerierung 1"/>
    <w:basedOn w:val="Normal"/>
    <w:uiPriority w:val="7"/>
    <w:qFormat/>
    <w:rsid w:val="00E0011A"/>
    <w:pPr>
      <w:numPr>
        <w:ilvl w:val="5"/>
        <w:numId w:val="6"/>
      </w:numPr>
    </w:pPr>
  </w:style>
  <w:style w:type="paragraph" w:customStyle="1" w:styleId="Nummerierung2">
    <w:name w:val="Nummerierung 2"/>
    <w:basedOn w:val="Nummerierung1"/>
    <w:uiPriority w:val="7"/>
    <w:rsid w:val="009804FC"/>
    <w:pPr>
      <w:numPr>
        <w:ilvl w:val="6"/>
      </w:numPr>
    </w:pPr>
  </w:style>
  <w:style w:type="character" w:styleId="PageNumber">
    <w:name w:val="page number"/>
    <w:basedOn w:val="DefaultParagraphFont"/>
    <w:uiPriority w:val="79"/>
    <w:semiHidden/>
    <w:rsid w:val="00E8428A"/>
  </w:style>
  <w:style w:type="paragraph" w:customStyle="1" w:styleId="Nummerierungabc">
    <w:name w:val="Nummerierung abc"/>
    <w:basedOn w:val="ListParagraph"/>
    <w:uiPriority w:val="8"/>
    <w:qFormat/>
    <w:rsid w:val="00E0011A"/>
    <w:pPr>
      <w:numPr>
        <w:ilvl w:val="8"/>
        <w:numId w:val="6"/>
      </w:numPr>
    </w:pPr>
  </w:style>
  <w:style w:type="paragraph" w:customStyle="1" w:styleId="Nummerierung3">
    <w:name w:val="Nummerierung 3"/>
    <w:basedOn w:val="Nummerierung2"/>
    <w:uiPriority w:val="7"/>
    <w:semiHidden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Heading5"/>
    <w:next w:val="Normal"/>
    <w:uiPriority w:val="10"/>
    <w:rsid w:val="005B4EF9"/>
    <w:pPr>
      <w:numPr>
        <w:ilvl w:val="4"/>
        <w:numId w:val="6"/>
      </w:numPr>
      <w:ind w:left="1134" w:hanging="1134"/>
    </w:pPr>
  </w:style>
  <w:style w:type="paragraph" w:customStyle="1" w:styleId="Dokumentbezeichnung">
    <w:name w:val="Dokumentbezeichnung"/>
    <w:basedOn w:val="Heading1"/>
    <w:next w:val="Normal"/>
    <w:uiPriority w:val="98"/>
    <w:semiHidden/>
    <w:rsid w:val="00283995"/>
    <w:pPr>
      <w:pageBreakBefore/>
      <w:numPr>
        <w:numId w:val="3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ceholderText">
    <w:name w:val="Placeholder Text"/>
    <w:basedOn w:val="DefaultParagraphFont"/>
    <w:uiPriority w:val="79"/>
    <w:rsid w:val="003369DC"/>
    <w:rPr>
      <w:color w:val="BFBFBF" w:themeColor="background1" w:themeShade="BF"/>
    </w:rPr>
  </w:style>
  <w:style w:type="paragraph" w:customStyle="1" w:styleId="ErstelltdurchVorlagenbauerchfrBBW">
    <w:name w:val="Erstellt durch Vorlagenbauer.ch für BBW"/>
    <w:basedOn w:val="Normal"/>
    <w:next w:val="Normal"/>
    <w:semiHidden/>
    <w:rsid w:val="00BB0EB7"/>
    <w:pPr>
      <w:shd w:val="clear" w:color="auto" w:fill="FFFFFF" w:themeFill="background1"/>
    </w:pPr>
  </w:style>
  <w:style w:type="paragraph" w:customStyle="1" w:styleId="Tabellenfolgezeile">
    <w:name w:val="Tabellenfolgezeile"/>
    <w:basedOn w:val="Normal"/>
    <w:next w:val="Normal"/>
    <w:uiPriority w:val="90"/>
    <w:semiHidden/>
    <w:rsid w:val="00397B92"/>
    <w:pPr>
      <w:spacing w:line="20" w:lineRule="exact"/>
    </w:pPr>
    <w:rPr>
      <w:sz w:val="2"/>
    </w:rPr>
  </w:style>
  <w:style w:type="paragraph" w:styleId="TOC4">
    <w:name w:val="toc 4"/>
    <w:basedOn w:val="Normal"/>
    <w:next w:val="Normal"/>
    <w:autoRedefine/>
    <w:uiPriority w:val="39"/>
    <w:semiHidden/>
    <w:rsid w:val="005B4EF9"/>
    <w:pPr>
      <w:tabs>
        <w:tab w:val="right" w:pos="9214"/>
      </w:tabs>
      <w:ind w:left="992" w:hanging="992"/>
    </w:pPr>
  </w:style>
  <w:style w:type="paragraph" w:styleId="TOC5">
    <w:name w:val="toc 5"/>
    <w:basedOn w:val="Normal"/>
    <w:next w:val="Normal"/>
    <w:autoRedefine/>
    <w:uiPriority w:val="39"/>
    <w:semiHidden/>
    <w:rsid w:val="00D90735"/>
    <w:pPr>
      <w:tabs>
        <w:tab w:val="right" w:pos="9214"/>
      </w:tabs>
      <w:ind w:left="1106" w:hanging="1106"/>
    </w:pPr>
  </w:style>
  <w:style w:type="paragraph" w:styleId="Bibliography">
    <w:name w:val="Bibliography"/>
    <w:basedOn w:val="Normal"/>
    <w:next w:val="Normal"/>
    <w:uiPriority w:val="37"/>
    <w:semiHidden/>
    <w:rsid w:val="00E02496"/>
  </w:style>
  <w:style w:type="paragraph" w:styleId="Index1">
    <w:name w:val="index 1"/>
    <w:basedOn w:val="Normal"/>
    <w:next w:val="Normal"/>
    <w:autoRedefine/>
    <w:uiPriority w:val="99"/>
    <w:semiHidden/>
    <w:unhideWhenUsed/>
    <w:rsid w:val="00C20DEA"/>
    <w:pPr>
      <w:ind w:left="200" w:hanging="200"/>
    </w:pPr>
  </w:style>
  <w:style w:type="numbering" w:customStyle="1" w:styleId="NummerierteberschriftenListe">
    <w:name w:val="Nummerierte Überschriften (Liste)"/>
    <w:uiPriority w:val="99"/>
    <w:rsid w:val="00E0011A"/>
    <w:pPr>
      <w:numPr>
        <w:numId w:val="4"/>
      </w:numPr>
    </w:pPr>
  </w:style>
  <w:style w:type="numbering" w:customStyle="1" w:styleId="AufzhlungenListe">
    <w:name w:val="Aufzählungen (Liste)"/>
    <w:uiPriority w:val="99"/>
    <w:rsid w:val="002B1F0B"/>
    <w:pPr>
      <w:numPr>
        <w:numId w:val="5"/>
      </w:numPr>
    </w:pPr>
  </w:style>
  <w:style w:type="character" w:styleId="Strong">
    <w:name w:val="Strong"/>
    <w:basedOn w:val="DefaultParagraphFont"/>
    <w:uiPriority w:val="1"/>
    <w:qFormat/>
    <w:rsid w:val="00CA2F24"/>
    <w:rPr>
      <w:rFonts w:asciiTheme="majorHAnsi" w:hAnsiTheme="majorHAnsi"/>
      <w:b/>
      <w:bCs/>
    </w:rPr>
  </w:style>
  <w:style w:type="paragraph" w:customStyle="1" w:styleId="TitelProtokoll">
    <w:name w:val="Titel (Protokoll)"/>
    <w:basedOn w:val="Title"/>
    <w:uiPriority w:val="11"/>
    <w:qFormat/>
    <w:rsid w:val="00D31FCA"/>
    <w:pPr>
      <w:spacing w:line="390" w:lineRule="exact"/>
    </w:pPr>
  </w:style>
  <w:style w:type="paragraph" w:customStyle="1" w:styleId="Untertitel24pt">
    <w:name w:val="Untertitel 24pt"/>
    <w:basedOn w:val="Subtitle"/>
    <w:uiPriority w:val="12"/>
    <w:qFormat/>
    <w:rsid w:val="00D31FCA"/>
    <w:pPr>
      <w:spacing w:after="480" w:line="390" w:lineRule="exact"/>
    </w:pPr>
    <w:rPr>
      <w:sz w:val="48"/>
    </w:rPr>
  </w:style>
  <w:style w:type="character" w:styleId="UnresolvedMention">
    <w:name w:val="Unresolved Mention"/>
    <w:basedOn w:val="DefaultParagraphFont"/>
    <w:uiPriority w:val="79"/>
    <w:semiHidden/>
    <w:unhideWhenUsed/>
    <w:rsid w:val="008308AC"/>
    <w:rPr>
      <w:color w:val="605E5C"/>
      <w:shd w:val="clear" w:color="auto" w:fill="E1DFDD"/>
    </w:rPr>
  </w:style>
  <w:style w:type="paragraph" w:customStyle="1" w:styleId="TITEL111">
    <w:name w:val="TITEL111"/>
    <w:basedOn w:val="Normal"/>
    <w:next w:val="Normal"/>
    <w:rsid w:val="00310DCC"/>
    <w:pPr>
      <w:jc w:val="left"/>
    </w:pPr>
    <w:rPr>
      <w:b/>
      <w:spacing w:val="20"/>
    </w:rPr>
  </w:style>
  <w:style w:type="paragraph" w:customStyle="1" w:styleId="TitelInhaltsverzeichnis">
    <w:name w:val="Titel Inhaltsverzeichnis"/>
    <w:basedOn w:val="TOC1"/>
    <w:rsid w:val="00C11CE0"/>
    <w:pPr>
      <w:tabs>
        <w:tab w:val="clear" w:pos="9214"/>
        <w:tab w:val="left" w:pos="407"/>
        <w:tab w:val="right" w:leader="dot" w:pos="8177"/>
      </w:tabs>
      <w:ind w:left="0" w:firstLine="0"/>
    </w:pPr>
    <w:rPr>
      <w:rFonts w:ascii="Arial Black" w:hAnsi="Arial Black"/>
      <w:noProof w:val="0"/>
      <w:sz w:val="22"/>
    </w:rPr>
  </w:style>
  <w:style w:type="table" w:styleId="GridTable2-Accent4">
    <w:name w:val="Grid Table 2 Accent 4"/>
    <w:basedOn w:val="TableNormal"/>
    <w:uiPriority w:val="47"/>
    <w:rsid w:val="00C03444"/>
    <w:pPr>
      <w:spacing w:line="240" w:lineRule="auto"/>
    </w:pPr>
    <w:tblPr>
      <w:tblStyleRowBandSize w:val="1"/>
      <w:tblStyleColBandSize w:val="1"/>
      <w:tblBorders>
        <w:top w:val="single" w:sz="2" w:space="0" w:color="C68DBF" w:themeColor="accent4" w:themeTint="99"/>
        <w:bottom w:val="single" w:sz="2" w:space="0" w:color="C68DBF" w:themeColor="accent4" w:themeTint="99"/>
        <w:insideH w:val="single" w:sz="2" w:space="0" w:color="C68DBF" w:themeColor="accent4" w:themeTint="99"/>
        <w:insideV w:val="single" w:sz="2" w:space="0" w:color="C68D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8D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8D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9E9" w:themeFill="accent4" w:themeFillTint="33"/>
      </w:tcPr>
    </w:tblStylePr>
    <w:tblStylePr w:type="band1Horz">
      <w:tblPr/>
      <w:tcPr>
        <w:shd w:val="clear" w:color="auto" w:fill="ECD9E9" w:themeFill="accent4" w:themeFillTint="33"/>
      </w:tcPr>
    </w:tblStylePr>
  </w:style>
  <w:style w:type="table" w:styleId="ListTable3">
    <w:name w:val="List Table 3"/>
    <w:basedOn w:val="TableNormal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2-Accent6">
    <w:name w:val="List Table 2 Accent 6"/>
    <w:basedOn w:val="TableNormal"/>
    <w:uiPriority w:val="47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C5E769" w:themeColor="accent6" w:themeTint="99"/>
        <w:bottom w:val="single" w:sz="4" w:space="0" w:color="C5E769" w:themeColor="accent6" w:themeTint="99"/>
        <w:insideH w:val="single" w:sz="4" w:space="0" w:color="C5E76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ListTable3-Accent2">
    <w:name w:val="List Table 3 Accent 2"/>
    <w:basedOn w:val="TableNormal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008B6B" w:themeColor="accent2"/>
        <w:left w:val="single" w:sz="4" w:space="0" w:color="008B6B" w:themeColor="accent2"/>
        <w:bottom w:val="single" w:sz="4" w:space="0" w:color="008B6B" w:themeColor="accent2"/>
        <w:right w:val="single" w:sz="4" w:space="0" w:color="008B6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B6B" w:themeFill="accent2"/>
      </w:tcPr>
    </w:tblStylePr>
    <w:tblStylePr w:type="lastRow">
      <w:rPr>
        <w:b/>
        <w:bCs/>
      </w:rPr>
      <w:tblPr/>
      <w:tcPr>
        <w:tcBorders>
          <w:top w:val="double" w:sz="4" w:space="0" w:color="008B6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B6B" w:themeColor="accent2"/>
          <w:right w:val="single" w:sz="4" w:space="0" w:color="008B6B" w:themeColor="accent2"/>
        </w:tcBorders>
      </w:tcPr>
    </w:tblStylePr>
    <w:tblStylePr w:type="band1Horz">
      <w:tblPr/>
      <w:tcPr>
        <w:tcBorders>
          <w:top w:val="single" w:sz="4" w:space="0" w:color="008B6B" w:themeColor="accent2"/>
          <w:bottom w:val="single" w:sz="4" w:space="0" w:color="008B6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B6B" w:themeColor="accent2"/>
          <w:left w:val="nil"/>
        </w:tcBorders>
      </w:tcPr>
    </w:tblStylePr>
    <w:tblStylePr w:type="swCell">
      <w:tblPr/>
      <w:tcPr>
        <w:tcBorders>
          <w:top w:val="double" w:sz="4" w:space="0" w:color="008B6B" w:themeColor="accent2"/>
          <w:right w:val="nil"/>
        </w:tcBorders>
      </w:tcPr>
    </w:tblStylePr>
  </w:style>
  <w:style w:type="table" w:styleId="ListTable4-Accent6">
    <w:name w:val="List Table 4 Accent 6"/>
    <w:basedOn w:val="TableNormal"/>
    <w:uiPriority w:val="49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C5E769" w:themeColor="accent6" w:themeTint="99"/>
        <w:left w:val="single" w:sz="4" w:space="0" w:color="C5E769" w:themeColor="accent6" w:themeTint="99"/>
        <w:bottom w:val="single" w:sz="4" w:space="0" w:color="C5E769" w:themeColor="accent6" w:themeTint="99"/>
        <w:right w:val="single" w:sz="4" w:space="0" w:color="C5E769" w:themeColor="accent6" w:themeTint="99"/>
        <w:insideH w:val="single" w:sz="4" w:space="0" w:color="C5E76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5C11E" w:themeColor="accent6"/>
          <w:left w:val="single" w:sz="4" w:space="0" w:color="95C11E" w:themeColor="accent6"/>
          <w:bottom w:val="single" w:sz="4" w:space="0" w:color="95C11E" w:themeColor="accent6"/>
          <w:right w:val="single" w:sz="4" w:space="0" w:color="95C11E" w:themeColor="accent6"/>
          <w:insideH w:val="nil"/>
        </w:tcBorders>
        <w:shd w:val="clear" w:color="auto" w:fill="95C11E" w:themeFill="accent6"/>
      </w:tcPr>
    </w:tblStylePr>
    <w:tblStylePr w:type="lastRow">
      <w:rPr>
        <w:b/>
        <w:bCs/>
      </w:rPr>
      <w:tblPr/>
      <w:tcPr>
        <w:tcBorders>
          <w:top w:val="doub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95C11E" w:themeColor="accent6"/>
        <w:left w:val="single" w:sz="4" w:space="0" w:color="95C11E" w:themeColor="accent6"/>
        <w:bottom w:val="single" w:sz="4" w:space="0" w:color="95C11E" w:themeColor="accent6"/>
        <w:right w:val="single" w:sz="4" w:space="0" w:color="95C1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5C11E" w:themeFill="accent6"/>
      </w:tcPr>
    </w:tblStylePr>
    <w:tblStylePr w:type="lastRow">
      <w:rPr>
        <w:b/>
        <w:bCs/>
      </w:rPr>
      <w:tblPr/>
      <w:tcPr>
        <w:tcBorders>
          <w:top w:val="double" w:sz="4" w:space="0" w:color="95C1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5C11E" w:themeColor="accent6"/>
          <w:right w:val="single" w:sz="4" w:space="0" w:color="95C11E" w:themeColor="accent6"/>
        </w:tcBorders>
      </w:tcPr>
    </w:tblStylePr>
    <w:tblStylePr w:type="band1Horz">
      <w:tblPr/>
      <w:tcPr>
        <w:tcBorders>
          <w:top w:val="single" w:sz="4" w:space="0" w:color="95C11E" w:themeColor="accent6"/>
          <w:bottom w:val="single" w:sz="4" w:space="0" w:color="95C1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5C11E" w:themeColor="accent6"/>
          <w:left w:val="nil"/>
        </w:tcBorders>
      </w:tcPr>
    </w:tblStylePr>
    <w:tblStylePr w:type="swCell">
      <w:tblPr/>
      <w:tcPr>
        <w:tcBorders>
          <w:top w:val="double" w:sz="4" w:space="0" w:color="95C11E" w:themeColor="accent6"/>
          <w:right w:val="nil"/>
        </w:tcBorders>
      </w:tcPr>
    </w:tblStylePr>
  </w:style>
  <w:style w:type="table" w:styleId="ListTable1Light-Accent6">
    <w:name w:val="List Table 1 Light Accent 6"/>
    <w:basedOn w:val="TableNormal"/>
    <w:uiPriority w:val="46"/>
    <w:rsid w:val="00A17F6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E76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17F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-Accent6">
    <w:name w:val="Grid Table 6 Colorful Accent 6"/>
    <w:basedOn w:val="TableNormal"/>
    <w:uiPriority w:val="51"/>
    <w:rsid w:val="00A17F62"/>
    <w:pPr>
      <w:spacing w:line="240" w:lineRule="auto"/>
    </w:pPr>
    <w:rPr>
      <w:color w:val="6F9016" w:themeColor="accent6" w:themeShade="BF"/>
    </w:rPr>
    <w:tblPr>
      <w:tblStyleRowBandSize w:val="1"/>
      <w:tblStyleColBandSize w:val="1"/>
      <w:tblBorders>
        <w:top w:val="single" w:sz="4" w:space="0" w:color="C5E769" w:themeColor="accent6" w:themeTint="99"/>
        <w:left w:val="single" w:sz="4" w:space="0" w:color="C5E769" w:themeColor="accent6" w:themeTint="99"/>
        <w:bottom w:val="single" w:sz="4" w:space="0" w:color="C5E769" w:themeColor="accent6" w:themeTint="99"/>
        <w:right w:val="single" w:sz="4" w:space="0" w:color="C5E769" w:themeColor="accent6" w:themeTint="99"/>
        <w:insideH w:val="single" w:sz="4" w:space="0" w:color="C5E769" w:themeColor="accent6" w:themeTint="99"/>
        <w:insideV w:val="single" w:sz="4" w:space="0" w:color="C5E76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5E76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GridTable6Colorful">
    <w:name w:val="Grid Table 6 Colorful"/>
    <w:basedOn w:val="TableNormal"/>
    <w:uiPriority w:val="51"/>
    <w:rsid w:val="00A17F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A17F6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Larissa-Design">
  <a:themeElements>
    <a:clrScheme name="BBW">
      <a:dk1>
        <a:sysClr val="windowText" lastClr="000000"/>
      </a:dk1>
      <a:lt1>
        <a:sysClr val="window" lastClr="FFFFFF"/>
      </a:lt1>
      <a:dk2>
        <a:srgbClr val="696969"/>
      </a:dk2>
      <a:lt2>
        <a:srgbClr val="E7E6E6"/>
      </a:lt2>
      <a:accent1>
        <a:srgbClr val="C9375A"/>
      </a:accent1>
      <a:accent2>
        <a:srgbClr val="008B6B"/>
      </a:accent2>
      <a:accent3>
        <a:srgbClr val="0069A9"/>
      </a:accent3>
      <a:accent4>
        <a:srgbClr val="964B8E"/>
      </a:accent4>
      <a:accent5>
        <a:srgbClr val="E87C28"/>
      </a:accent5>
      <a:accent6>
        <a:srgbClr val="95C11E"/>
      </a:accent6>
      <a:hlink>
        <a:srgbClr val="696969"/>
      </a:hlink>
      <a:folHlink>
        <a:srgbClr val="696969"/>
      </a:folHlink>
    </a:clrScheme>
    <a:fontScheme name="BBW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bfd46-f05b-43df-9317-43474c8dff16" xsi:nil="true"/>
    <lcf76f155ced4ddcb4097134ff3c332f xmlns="24da1e36-3a78-407b-a34e-7d2a717a568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79F2622F13FB4C83088A316571CAE2" ma:contentTypeVersion="10" ma:contentTypeDescription="Ein neues Dokument erstellen." ma:contentTypeScope="" ma:versionID="41040393dca20762bcc67479ea299069">
  <xsd:schema xmlns:xsd="http://www.w3.org/2001/XMLSchema" xmlns:xs="http://www.w3.org/2001/XMLSchema" xmlns:p="http://schemas.microsoft.com/office/2006/metadata/properties" xmlns:ns2="24da1e36-3a78-407b-a34e-7d2a717a568d" xmlns:ns3="882bfd46-f05b-43df-9317-43474c8dff16" targetNamespace="http://schemas.microsoft.com/office/2006/metadata/properties" ma:root="true" ma:fieldsID="af7848d4b60d98b32816b93d2edb2fa0" ns2:_="" ns3:_="">
    <xsd:import namespace="24da1e36-3a78-407b-a34e-7d2a717a568d"/>
    <xsd:import namespace="882bfd46-f05b-43df-9317-43474c8dff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a1e36-3a78-407b-a34e-7d2a717a5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b62e51b7-222c-4a15-8e61-5b40f19c70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bfd46-f05b-43df-9317-43474c8dff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e4d066-d87b-4c71-8a62-c6c5c4c32342}" ma:internalName="TaxCatchAll" ma:showField="CatchAllData" ma:web="882bfd46-f05b-43df-9317-43474c8dff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882bfd46-f05b-43df-9317-43474c8dff16"/>
    <ds:schemaRef ds:uri="24da1e36-3a78-407b-a34e-7d2a717a568d"/>
  </ds:schemaRefs>
</ds:datastoreItem>
</file>

<file path=customXml/itemProps2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28E05B-7D9E-4641-8EDA-65919C84D5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da1e36-3a78-407b-a34e-7d2a717a568d"/>
    <ds:schemaRef ds:uri="882bfd46-f05b-43df-9317-43474c8dff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Unterlagen_Arbeitspakete</vt:lpstr>
    </vt:vector>
  </TitlesOfParts>
  <Company>BBW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Selina Gahlinger</dc:creator>
  <dc:description>erstellt durch Vorlagenbauer.ch</dc:description>
  <cp:lastModifiedBy>Vic Marlon Hubilla Neulaendner</cp:lastModifiedBy>
  <cp:revision>13</cp:revision>
  <cp:lastPrinted>2023-11-02T16:15:00Z</cp:lastPrinted>
  <dcterms:created xsi:type="dcterms:W3CDTF">2025-03-02T15:31:00Z</dcterms:created>
  <dcterms:modified xsi:type="dcterms:W3CDTF">2026-06-15T09:05:00Z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0x010100F079F2622F13FB4C83088A316571CAE2</vt:lpwstr>
  </property>
  <property fmtid="{D5CDD505-2E9C-101B-9397-08002B2CF9AE}" pid="3" name="MediaServiceImageTags">
    <vt:lpwstr/>
  </property>
  <property fmtid="{D5CDD505-2E9C-101B-9397-08002B2CF9AE}" pid="4" name="VorlagenbauerAddin">
    <vt:bool>true</vt:bool>
  </property>
</Properties>
</file>