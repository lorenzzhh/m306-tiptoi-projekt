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08E2" w14:textId="04ABD6C5" w:rsidR="00310DCC" w:rsidRDefault="00C03444" w:rsidP="00310DCC">
      <w:pPr>
        <w:pStyle w:val="Titel"/>
        <w:spacing w:before="240"/>
        <w:ind w:left="-567"/>
        <w:jc w:val="left"/>
        <w:rPr>
          <w:b/>
          <w:sz w:val="44"/>
        </w:rPr>
      </w:pPr>
      <w:r>
        <w:rPr>
          <w:b/>
          <w:sz w:val="44"/>
        </w:rPr>
        <w:t>Arbeitspaket Vorlage</w:t>
      </w:r>
    </w:p>
    <w:tbl>
      <w:tblPr>
        <w:tblStyle w:val="KlassischeTabelle"/>
        <w:tblW w:w="8726" w:type="dxa"/>
        <w:tblLook w:val="04A0" w:firstRow="1" w:lastRow="0" w:firstColumn="1" w:lastColumn="0" w:noHBand="0" w:noVBand="1"/>
      </w:tblPr>
      <w:tblGrid>
        <w:gridCol w:w="3964"/>
        <w:gridCol w:w="4762"/>
      </w:tblGrid>
      <w:tr w:rsidR="00C03444" w14:paraId="0193D47E" w14:textId="77777777" w:rsidTr="00330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shd w:val="clear" w:color="auto" w:fill="D8EF9B" w:themeFill="accent6" w:themeFillTint="66"/>
            <w:vAlign w:val="center"/>
          </w:tcPr>
          <w:p w14:paraId="77869876" w14:textId="407AAD50" w:rsidR="00C03444" w:rsidRPr="00330D86" w:rsidRDefault="00330D86" w:rsidP="00A17F6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330D86">
              <w:rPr>
                <w:rFonts w:asciiTheme="majorHAnsi" w:hAnsiTheme="majorHAnsi"/>
                <w:color w:val="595959" w:themeColor="text1" w:themeTint="A6"/>
                <w:sz w:val="28"/>
                <w:szCs w:val="28"/>
              </w:rPr>
              <w:t>ARBEITSPAKETBESCHREIBUNG</w:t>
            </w:r>
          </w:p>
        </w:tc>
      </w:tr>
      <w:tr w:rsidR="00A17F62" w14:paraId="72C5920E" w14:textId="77777777" w:rsidTr="00330D86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1F4B8F5C" w14:textId="56868FC5" w:rsidR="00C03444" w:rsidRPr="00330D86" w:rsidRDefault="00C03444" w:rsidP="009A532A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AP-NR: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9A532A" w:rsidRPr="00330D86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1.2</w:t>
            </w:r>
            <w:r w:rsid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2</w:t>
            </w:r>
          </w:p>
        </w:tc>
        <w:tc>
          <w:tcPr>
            <w:tcW w:w="4762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30C78EFF" w14:textId="0673550F" w:rsidR="00C03444" w:rsidRPr="00330D86" w:rsidRDefault="00A17F62" w:rsidP="009A53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Phase:</w:t>
            </w:r>
            <w:r w:rsidR="009A532A" w:rsidRPr="00330D86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 xml:space="preserve"> </w:t>
            </w:r>
            <w:r w:rsidR="00EA5EBE" w:rsidRPr="00EA5EBE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Planung</w:t>
            </w:r>
          </w:p>
        </w:tc>
      </w:tr>
      <w:tr w:rsidR="00C03444" w14:paraId="29ECDCAB" w14:textId="77777777" w:rsidTr="00330D86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20811B3C" w14:textId="7883925D" w:rsidR="00A17F62" w:rsidRPr="00330D86" w:rsidRDefault="00A17F62" w:rsidP="00A17F62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Bezeichnung:</w:t>
            </w:r>
            <w:r w:rsidR="009A532A" w:rsidRPr="00330D86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</w:t>
            </w:r>
            <w:r w:rsidR="00EA5EBE" w:rsidRPr="00EA5EBE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Tiptoi-Stift beschaffen und testen</w:t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  <w:t>Verantwortliche: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Projektteam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Start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EA5EBE" w:rsidRPr="00EA5EBE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01</w:t>
            </w:r>
            <w:r w:rsidR="00AA6F1C"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.0</w:t>
            </w:r>
            <w:r w:rsidR="00EA5EBE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5</w:t>
            </w:r>
            <w:r w:rsidR="00AA6F1C"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.</w:t>
            </w:r>
            <w:r w:rsidR="00EA5EBE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20</w:t>
            </w:r>
            <w:r w:rsidR="00AA6F1C"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26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Ende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EA5EBE" w:rsidRPr="00EA5EBE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1</w:t>
            </w:r>
            <w:r w:rsidR="00EA5EBE">
              <w:rPr>
                <w:rFonts w:asciiTheme="minorHAnsi" w:hAnsiTheme="minorHAnsi" w:cstheme="minorHAnsi"/>
                <w:b w:val="0"/>
                <w:bCs/>
                <w:color w:val="595959" w:themeColor="text1" w:themeTint="A6"/>
              </w:rPr>
              <w:t>5</w:t>
            </w:r>
            <w:r w:rsidR="00AA6F1C"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.06.2026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Aufwand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9A532A" w:rsidRPr="00330D86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1 PT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</w:p>
        </w:tc>
        <w:tc>
          <w:tcPr>
            <w:tcW w:w="4762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13FE9D7F" w14:textId="43940216" w:rsidR="00A17F62" w:rsidRPr="00330D86" w:rsidRDefault="00A17F62" w:rsidP="00A17F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Start (Ist):</w:t>
            </w:r>
            <w:r w:rsidR="00AA6F1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EA5EBE">
              <w:rPr>
                <w:rFonts w:asciiTheme="minorHAnsi" w:hAnsiTheme="minorHAnsi" w:cstheme="minorHAnsi"/>
                <w:b/>
                <w:color w:val="595959" w:themeColor="text1" w:themeTint="A6"/>
              </w:rPr>
              <w:t>01.05.2026</w:t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  <w:t>Ende (Ist):</w:t>
            </w:r>
            <w:r w:rsidR="00AA6F1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EA5EBE">
              <w:rPr>
                <w:rFonts w:asciiTheme="minorHAnsi" w:hAnsiTheme="minorHAnsi" w:cstheme="minorHAnsi"/>
                <w:b/>
                <w:color w:val="595959" w:themeColor="text1" w:themeTint="A6"/>
              </w:rPr>
              <w:t>15.06.2026</w:t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Aufwand (Ist):</w:t>
            </w:r>
            <w:r w:rsidR="00AA6F1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EA5EBE">
              <w:rPr>
                <w:rFonts w:asciiTheme="minorHAnsi" w:hAnsiTheme="minorHAnsi" w:cstheme="minorHAnsi"/>
                <w:b/>
                <w:color w:val="595959" w:themeColor="text1" w:themeTint="A6"/>
              </w:rPr>
              <w:t>1 PT</w:t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</w:p>
        </w:tc>
      </w:tr>
      <w:tr w:rsidR="00A17F62" w14:paraId="2D7F4BC2" w14:textId="77777777" w:rsidTr="00330D86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0C47109E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Voraussetzung (Vorgänger, Bedingungen):</w:t>
            </w:r>
          </w:p>
          <w:p w14:paraId="16509C0D" w14:textId="7903CBFF" w:rsidR="009A532A" w:rsidRPr="00330D86" w:rsidRDefault="00EA5EBE" w:rsidP="009A532A">
            <w:p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-</w:t>
            </w:r>
          </w:p>
        </w:tc>
      </w:tr>
      <w:tr w:rsidR="00A17F62" w14:paraId="3A47BD29" w14:textId="77777777" w:rsidTr="00330D86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6A8BC4B8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Inhalt:</w:t>
            </w:r>
          </w:p>
          <w:p w14:paraId="7038D277" w14:textId="77777777" w:rsidR="00EA5EBE" w:rsidRPr="00EA5EBE" w:rsidRDefault="00EA5EBE" w:rsidP="00EA5EBE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</w:pPr>
            <w:r w:rsidRPr="00EA5EBE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Geeigneten Tiptoi-Stift beschaffen</w:t>
            </w:r>
          </w:p>
          <w:p w14:paraId="4EEF2221" w14:textId="77777777" w:rsidR="00EA5EBE" w:rsidRPr="00EA5EBE" w:rsidRDefault="00EA5EBE" w:rsidP="00EA5EBE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</w:pPr>
            <w:r w:rsidRPr="00EA5EBE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Funktionsprüfung durchführen</w:t>
            </w:r>
          </w:p>
          <w:p w14:paraId="46FD326A" w14:textId="77777777" w:rsidR="00EA5EBE" w:rsidRPr="00EA5EBE" w:rsidRDefault="00EA5EBE" w:rsidP="00EA5EBE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</w:pPr>
            <w:r w:rsidRPr="00EA5EBE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Kompatibilität mit der Projektsoftware testen</w:t>
            </w:r>
          </w:p>
          <w:p w14:paraId="55E12B52" w14:textId="7A83F1F5" w:rsidR="009A532A" w:rsidRPr="00330D86" w:rsidRDefault="00EA5EBE" w:rsidP="00EA5EBE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</w:rPr>
            </w:pPr>
            <w:r w:rsidRPr="00EA5EBE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Audioausgabe und Codeerkennung überprüfen</w:t>
            </w:r>
          </w:p>
        </w:tc>
      </w:tr>
      <w:tr w:rsidR="00A17F62" w14:paraId="0F91F1F2" w14:textId="77777777" w:rsidTr="00330D86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5ECBA0BF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Ergebnisse:</w:t>
            </w:r>
          </w:p>
          <w:p w14:paraId="7BE80843" w14:textId="71FE8F84" w:rsidR="009A532A" w:rsidRPr="00330D86" w:rsidRDefault="00EA5EBE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 w:rsidRPr="00EA5EBE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Einsatzbereiter Tiptoi-Stift</w:t>
            </w:r>
          </w:p>
        </w:tc>
      </w:tr>
      <w:tr w:rsidR="00A17F62" w14:paraId="6C94E016" w14:textId="77777777" w:rsidTr="00330D86">
        <w:trPr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26257934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Ressourcen:</w:t>
            </w:r>
          </w:p>
          <w:p w14:paraId="31783BA4" w14:textId="12B31F83" w:rsidR="009A532A" w:rsidRPr="00330D86" w:rsidRDefault="00EA5EBE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EA5EBE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Tiptoi-Stift</w:t>
            </w:r>
          </w:p>
        </w:tc>
      </w:tr>
    </w:tbl>
    <w:p w14:paraId="122D5B04" w14:textId="423CF688" w:rsidR="008A586F" w:rsidRPr="00093E21" w:rsidRDefault="008A586F" w:rsidP="00C03444">
      <w:pPr>
        <w:pStyle w:val="TitelInhaltsverzeichnis"/>
        <w:spacing w:before="360" w:after="120"/>
        <w:ind w:left="-567"/>
        <w:jc w:val="left"/>
        <w:rPr>
          <w:rFonts w:ascii="Verdana" w:hAnsi="Verdana" w:cs="Arial"/>
          <w:sz w:val="20"/>
        </w:rPr>
      </w:pPr>
    </w:p>
    <w:sectPr w:rsidR="008A586F" w:rsidRPr="00093E21" w:rsidSect="006723C6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2268" w:right="1276" w:bottom="1531" w:left="1956" w:header="567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FC9DA" w14:textId="77777777" w:rsidR="003515F4" w:rsidRDefault="003515F4" w:rsidP="00F91D37">
      <w:r>
        <w:separator/>
      </w:r>
    </w:p>
  </w:endnote>
  <w:endnote w:type="continuationSeparator" w:id="0">
    <w:p w14:paraId="73CC1C33" w14:textId="77777777" w:rsidR="003515F4" w:rsidRDefault="003515F4" w:rsidP="00F9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775A" w14:textId="0073C189" w:rsidR="00B2617D" w:rsidRPr="00863CD7" w:rsidRDefault="00000000" w:rsidP="00863CD7">
    <w:pPr>
      <w:pStyle w:val="Fuzeile"/>
    </w:pPr>
    <w:sdt>
      <w:sdtPr>
        <w:alias w:val="Titel"/>
        <w:tag w:val=""/>
        <w:id w:val="6238063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03444">
          <w:t>Unterlagen_Arbeitspakete</w:t>
        </w:r>
      </w:sdtContent>
    </w:sdt>
  </w:p>
  <w:p w14:paraId="0186A698" w14:textId="085F6C90" w:rsidR="00B2617D" w:rsidRDefault="00000000" w:rsidP="00F246AB">
    <w:pPr>
      <w:pStyle w:val="Fuzeile"/>
    </w:pPr>
    <w:sdt>
      <w:sdtPr>
        <w:id w:val="2129506974"/>
        <w:text/>
      </w:sdtPr>
      <w:sdtContent>
        <w:r w:rsidR="00310DCC">
          <w:t>S. Gahlinger</w:t>
        </w:r>
      </w:sdtContent>
    </w:sdt>
    <w:r w:rsidR="00B2617D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92032" behindDoc="0" locked="1" layoutInCell="1" allowOverlap="1" wp14:anchorId="0031D213" wp14:editId="1254D03D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716400"/>
              <wp:effectExtent l="0" t="0" r="0" b="7620"/>
              <wp:wrapSquare wrapText="bothSides"/>
              <wp:docPr id="1838583906" name="Textfeld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71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1DF10C" w14:textId="77777777" w:rsidR="00B2617D" w:rsidRPr="005C6148" w:rsidRDefault="00B2617D" w:rsidP="00CD775B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452D49">
                            <w:rPr>
                              <w:noProof/>
                              <w:lang w:val="de-DE"/>
                            </w:rPr>
                            <w:t>5</w:t>
                          </w:r>
                          <w:r w:rsidRPr="005C6148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25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31D21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30" type="#_x0000_t202" alt="&quot;&quot;" style="position:absolute;left:0;text-align:left;margin-left:-1.6pt;margin-top:0;width:49.6pt;height:56.4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" filled="f" stroked="f" strokeweight=".5pt">
              <v:textbox inset="0,.7mm,0,0">
                <w:txbxContent>
                  <w:p w14:paraId="141DF10C" w14:textId="77777777" w:rsidR="00B2617D" w:rsidRPr="005C6148" w:rsidRDefault="00B2617D" w:rsidP="00CD775B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Pr="00452D49">
                      <w:rPr>
                        <w:noProof/>
                        <w:lang w:val="de-DE"/>
                      </w:rPr>
                      <w:t>5</w:t>
                    </w:r>
                    <w:r w:rsidRPr="005C6148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25B1C21A" w14:textId="77777777" w:rsidR="005258F3" w:rsidRPr="005258F3" w:rsidRDefault="005258F3" w:rsidP="005258F3">
    <w:pPr>
      <w:pStyle w:val="Fuzeile"/>
      <w:tabs>
        <w:tab w:val="left" w:pos="2835"/>
        <w:tab w:val="left" w:pos="3402"/>
      </w:tabs>
      <w:spacing w:after="60" w:line="200" w:lineRule="exact"/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8C1F" w14:textId="31EE0C99" w:rsidR="001063CA" w:rsidRDefault="00000000" w:rsidP="00F246AB">
    <w:pPr>
      <w:pStyle w:val="Fuzeile"/>
    </w:pPr>
    <w:sdt>
      <w:sdtPr>
        <w:id w:val="336652597"/>
        <w:text/>
      </w:sdtPr>
      <w:sdtContent>
        <w:r w:rsidR="00AA6F1C">
          <w:t>Lorenz Fritschi</w:t>
        </w:r>
      </w:sdtContent>
    </w:sdt>
    <w:r w:rsidR="001063CA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94080" behindDoc="0" locked="1" layoutInCell="1" allowOverlap="1" wp14:anchorId="2AF9B217" wp14:editId="4831E722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716400"/>
              <wp:effectExtent l="0" t="0" r="0" b="7620"/>
              <wp:wrapSquare wrapText="bothSides"/>
              <wp:docPr id="1073809444" name="Textfeld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71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46C20E" w14:textId="77777777" w:rsidR="001063CA" w:rsidRPr="005C6148" w:rsidRDefault="001063CA" w:rsidP="00CD775B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452D49">
                            <w:rPr>
                              <w:noProof/>
                              <w:lang w:val="de-DE"/>
                            </w:rPr>
                            <w:t>5</w:t>
                          </w:r>
                          <w:r w:rsidRPr="005C6148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25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F9B21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&quot;&quot;" style="position:absolute;left:0;text-align:left;margin-left:-1.6pt;margin-top:0;width:49.6pt;height:56.4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" filled="f" stroked="f" strokeweight=".5pt">
              <v:textbox inset="0,.7mm,0,0">
                <w:txbxContent>
                  <w:p w14:paraId="4E46C20E" w14:textId="77777777" w:rsidR="001063CA" w:rsidRPr="005C6148" w:rsidRDefault="001063CA" w:rsidP="00CD775B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Pr="00452D49">
                      <w:rPr>
                        <w:noProof/>
                        <w:lang w:val="de-DE"/>
                      </w:rPr>
                      <w:t>5</w:t>
                    </w:r>
                    <w:r w:rsidRPr="005C6148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07086705" w14:textId="77777777" w:rsidR="00D95AE4" w:rsidRPr="006C6113" w:rsidRDefault="00D95AE4" w:rsidP="00D579C9">
    <w:pPr>
      <w:pStyle w:val="Fuzeile"/>
      <w:tabs>
        <w:tab w:val="left" w:pos="2835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056ED" w14:textId="77777777" w:rsidR="003515F4" w:rsidRDefault="003515F4" w:rsidP="00F91D37">
      <w:r>
        <w:separator/>
      </w:r>
    </w:p>
  </w:footnote>
  <w:footnote w:type="continuationSeparator" w:id="0">
    <w:p w14:paraId="359A2ECB" w14:textId="77777777" w:rsidR="003515F4" w:rsidRDefault="003515F4" w:rsidP="00F91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1786" w14:textId="77777777" w:rsidR="005C6148" w:rsidRPr="00D00E26" w:rsidRDefault="00F16208" w:rsidP="000A6B89">
    <w:pPr>
      <w:pStyle w:val="Kopfzeile"/>
      <w:tabs>
        <w:tab w:val="clear" w:pos="4536"/>
        <w:tab w:val="clear" w:pos="9072"/>
        <w:tab w:val="left" w:pos="700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1" layoutInCell="1" allowOverlap="1" wp14:anchorId="5B572359" wp14:editId="38F3E8A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3690000" cy="1126800"/>
              <wp:effectExtent l="0" t="0" r="0" b="0"/>
              <wp:wrapNone/>
              <wp:docPr id="137225738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0000" cy="1126800"/>
                        <a:chOff x="0" y="0"/>
                        <a:chExt cx="3690284" cy="1126958"/>
                      </a:xfrm>
                    </wpg:grpSpPr>
                    <pic:pic xmlns:pic="http://schemas.openxmlformats.org/drawingml/2006/picture">
                      <pic:nvPicPr>
                        <pic:cNvPr id="1215979622" name="Grafik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61211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2780790" name="Textfeld 3"/>
                      <wps:cNvSpPr txBox="1"/>
                      <wps:spPr>
                        <a:xfrm>
                          <a:off x="272716" y="348916"/>
                          <a:ext cx="2519045" cy="77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CE7D5" w14:textId="77777777" w:rsidR="00F16208" w:rsidRPr="000A61BE" w:rsidRDefault="00F16208" w:rsidP="000A61BE">
                            <w:pPr>
                              <w:spacing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BBW Berufsbildungsschule Winterthur</w:t>
                            </w:r>
                          </w:p>
                          <w:p w14:paraId="7BD6A01B" w14:textId="77777777" w:rsidR="00F16208" w:rsidRPr="000A61BE" w:rsidRDefault="00F16208" w:rsidP="000A61BE">
                            <w:pPr>
                              <w:spacing w:after="60"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 xml:space="preserve">Abteilung </w:t>
                            </w:r>
                            <w:r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Informatik | Naturwissenschaften</w:t>
                            </w:r>
                          </w:p>
                          <w:p w14:paraId="73C921D1" w14:textId="5A778715" w:rsidR="00F16208" w:rsidRPr="00141E3B" w:rsidRDefault="00F16208" w:rsidP="000A61BE">
                            <w:pPr>
                              <w:spacing w:line="200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1634959" name="Rechteck 4"/>
                      <wps:cNvSpPr/>
                      <wps:spPr>
                        <a:xfrm>
                          <a:off x="3308684" y="0"/>
                          <a:ext cx="381600" cy="39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572359" id="Gruppieren 13" o:spid="_x0000_s1026" style="position:absolute;left:0;text-align:left;margin-left:239.35pt;margin-top:0;width:290.55pt;height:88.7pt;z-index:251708416;mso-position-horizontal:right;mso-position-horizontal-relative:page;mso-position-vertical:top;mso-position-vertical-relative:page;mso-width-relative:margin;mso-height-relative:margin" coordsize="36902,1126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2" o:spid="_x0000_s1027" type="#_x0000_t75" style="position:absolute;top:4612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">
                <v:imagedata r:id="rId2" o:title=""/>
                <o:lock v:ext="edit" aspectratio="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8" type="#_x0000_t202" style="position:absolute;left:2727;top:3489;width:25190;height:7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" filled="f" stroked="f" strokeweight=".5pt">
                <v:textbox inset="0,0,0,0">
                  <w:txbxContent>
                    <w:p w14:paraId="3D7CE7D5" w14:textId="77777777" w:rsidR="00F16208" w:rsidRPr="000A61BE" w:rsidRDefault="00F16208" w:rsidP="000A61BE">
                      <w:pPr>
                        <w:spacing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BBW Berufsbildungsschule Winterthur</w:t>
                      </w:r>
                    </w:p>
                    <w:p w14:paraId="7BD6A01B" w14:textId="77777777" w:rsidR="00F16208" w:rsidRPr="000A61BE" w:rsidRDefault="00F16208" w:rsidP="000A61BE">
                      <w:pPr>
                        <w:spacing w:after="60"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 xml:space="preserve">Abteilung </w:t>
                      </w:r>
                      <w:r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Informatik | Naturwissenschaften</w:t>
                      </w:r>
                    </w:p>
                    <w:p w14:paraId="73C921D1" w14:textId="5A778715" w:rsidR="00F16208" w:rsidRPr="00141E3B" w:rsidRDefault="00F16208" w:rsidP="000A61BE">
                      <w:pPr>
                        <w:spacing w:line="200" w:lineRule="exac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rect id="Rechteck 4" o:spid="_x0000_s1029" style="position:absolute;left:33086;width:3816;height:3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" filled="f" stroked="f" strokeweight="2pt"/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2FC0" w14:textId="77777777" w:rsidR="00D9458F" w:rsidRDefault="008A0F8F" w:rsidP="003C6A5A">
    <w:pPr>
      <w:pStyle w:val="Kopfzeile"/>
      <w:tabs>
        <w:tab w:val="clear" w:pos="4536"/>
        <w:tab w:val="clear" w:pos="9072"/>
        <w:tab w:val="left" w:pos="7000"/>
      </w:tabs>
    </w:pPr>
    <w:r>
      <w:rPr>
        <w:noProof/>
      </w:rPr>
      <w:drawing>
        <wp:anchor distT="0" distB="0" distL="114300" distR="114300" simplePos="0" relativeHeight="251706368" behindDoc="0" locked="1" layoutInCell="1" allowOverlap="1" wp14:anchorId="5AC56384" wp14:editId="61879F5E">
          <wp:simplePos x="0" y="0"/>
          <wp:positionH relativeFrom="page">
            <wp:posOffset>334645</wp:posOffset>
          </wp:positionH>
          <wp:positionV relativeFrom="page">
            <wp:posOffset>226695</wp:posOffset>
          </wp:positionV>
          <wp:extent cx="3880800" cy="799200"/>
          <wp:effectExtent l="0" t="0" r="5715" b="1270"/>
          <wp:wrapNone/>
          <wp:docPr id="705311194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223693" name="Grafik 185722369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880800" cy="79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4E8"/>
    <w:multiLevelType w:val="multilevel"/>
    <w:tmpl w:val="CBE245F6"/>
    <w:lvl w:ilvl="0">
      <w:start w:val="1"/>
      <w:numFmt w:val="decimal"/>
      <w:pStyle w:val="berschrift1nummeriert"/>
      <w:lvlText w:val="%1."/>
      <w:lvlJc w:val="left"/>
      <w:pPr>
        <w:ind w:left="454" w:hanging="454"/>
      </w:p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</w:lvl>
    <w:lvl w:ilvl="2">
      <w:start w:val="1"/>
      <w:numFmt w:val="decimal"/>
      <w:pStyle w:val="berschrift3nummeriert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284" w:hanging="284"/>
      </w:pPr>
      <w:rPr>
        <w:rFonts w:hint="default"/>
      </w:rPr>
    </w:lvl>
  </w:abstractNum>
  <w:abstractNum w:abstractNumId="1" w15:restartNumberingAfterBreak="0">
    <w:nsid w:val="04444B55"/>
    <w:multiLevelType w:val="multilevel"/>
    <w:tmpl w:val="A8B6FB92"/>
    <w:lvl w:ilvl="0">
      <w:start w:val="1"/>
      <w:numFmt w:val="bullet"/>
      <w:pStyle w:val="Listenabsatz"/>
      <w:lvlText w:val="✔"/>
      <w:lvlJc w:val="left"/>
      <w:pPr>
        <w:ind w:left="284" w:hanging="284"/>
      </w:pPr>
      <w:rPr>
        <w:rFonts w:ascii="Segoe UI Symbol" w:hAnsi="Segoe UI Symbo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D6215"/>
    <w:multiLevelType w:val="multilevel"/>
    <w:tmpl w:val="3EE67624"/>
    <w:styleLink w:val="AufzhlungenListe"/>
    <w:lvl w:ilvl="0">
      <w:start w:val="1"/>
      <w:numFmt w:val="bullet"/>
      <w:pStyle w:val="Aufzhlung1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pStyle w:val="Aufzhlung2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pStyle w:val="Aufzhlung3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CE46D62"/>
    <w:multiLevelType w:val="hybridMultilevel"/>
    <w:tmpl w:val="95205F12"/>
    <w:lvl w:ilvl="0" w:tplc="7A627F7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22BC8"/>
    <w:multiLevelType w:val="multilevel"/>
    <w:tmpl w:val="8F74E1EA"/>
    <w:styleLink w:val="NummerierteberschriftenList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7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56832184">
    <w:abstractNumId w:val="7"/>
  </w:num>
  <w:num w:numId="2" w16cid:durableId="1254821494">
    <w:abstractNumId w:val="3"/>
  </w:num>
  <w:num w:numId="3" w16cid:durableId="171723735">
    <w:abstractNumId w:val="2"/>
  </w:num>
  <w:num w:numId="4" w16cid:durableId="1073507391">
    <w:abstractNumId w:val="6"/>
  </w:num>
  <w:num w:numId="5" w16cid:durableId="1074162686">
    <w:abstractNumId w:val="4"/>
  </w:num>
  <w:num w:numId="6" w16cid:durableId="203949379">
    <w:abstractNumId w:val="0"/>
  </w:num>
  <w:num w:numId="7" w16cid:durableId="1038356840">
    <w:abstractNumId w:val="1"/>
  </w:num>
  <w:num w:numId="8" w16cid:durableId="2034569204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ctiveWritingStyle w:appName="MSWord" w:lang="fr-FR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CC"/>
    <w:rsid w:val="00002978"/>
    <w:rsid w:val="00003A9F"/>
    <w:rsid w:val="0001010F"/>
    <w:rsid w:val="00025CEC"/>
    <w:rsid w:val="00026401"/>
    <w:rsid w:val="000266B7"/>
    <w:rsid w:val="00026A79"/>
    <w:rsid w:val="00032B92"/>
    <w:rsid w:val="00032BCD"/>
    <w:rsid w:val="000355BF"/>
    <w:rsid w:val="000409C8"/>
    <w:rsid w:val="00041700"/>
    <w:rsid w:val="00046174"/>
    <w:rsid w:val="00047FFD"/>
    <w:rsid w:val="00052AC2"/>
    <w:rsid w:val="00063BC2"/>
    <w:rsid w:val="000701F1"/>
    <w:rsid w:val="00071780"/>
    <w:rsid w:val="000803EB"/>
    <w:rsid w:val="00083CAD"/>
    <w:rsid w:val="000842F9"/>
    <w:rsid w:val="00087F13"/>
    <w:rsid w:val="00090380"/>
    <w:rsid w:val="00093E21"/>
    <w:rsid w:val="00093FA2"/>
    <w:rsid w:val="00096E8E"/>
    <w:rsid w:val="000A1884"/>
    <w:rsid w:val="000A24EC"/>
    <w:rsid w:val="000A2660"/>
    <w:rsid w:val="000A61BE"/>
    <w:rsid w:val="000A6B89"/>
    <w:rsid w:val="000B183F"/>
    <w:rsid w:val="000B595D"/>
    <w:rsid w:val="000C49C1"/>
    <w:rsid w:val="000D1743"/>
    <w:rsid w:val="000D1BB6"/>
    <w:rsid w:val="000E7543"/>
    <w:rsid w:val="000E756F"/>
    <w:rsid w:val="000F1D2B"/>
    <w:rsid w:val="0010021F"/>
    <w:rsid w:val="00102345"/>
    <w:rsid w:val="001055E2"/>
    <w:rsid w:val="001063CA"/>
    <w:rsid w:val="00106688"/>
    <w:rsid w:val="00107D25"/>
    <w:rsid w:val="00107F09"/>
    <w:rsid w:val="001134C7"/>
    <w:rsid w:val="00113CB8"/>
    <w:rsid w:val="0012151C"/>
    <w:rsid w:val="00127BBA"/>
    <w:rsid w:val="0013032E"/>
    <w:rsid w:val="00133CFB"/>
    <w:rsid w:val="00135FB3"/>
    <w:rsid w:val="001375AB"/>
    <w:rsid w:val="00141E3B"/>
    <w:rsid w:val="00144122"/>
    <w:rsid w:val="00145E6F"/>
    <w:rsid w:val="00146A1C"/>
    <w:rsid w:val="001514C0"/>
    <w:rsid w:val="00154677"/>
    <w:rsid w:val="00157ECA"/>
    <w:rsid w:val="00165F95"/>
    <w:rsid w:val="0016774B"/>
    <w:rsid w:val="00167916"/>
    <w:rsid w:val="00171870"/>
    <w:rsid w:val="00172903"/>
    <w:rsid w:val="001A3606"/>
    <w:rsid w:val="001A43BD"/>
    <w:rsid w:val="001B7E18"/>
    <w:rsid w:val="001C2901"/>
    <w:rsid w:val="001C4A15"/>
    <w:rsid w:val="001E73F4"/>
    <w:rsid w:val="001F0CDF"/>
    <w:rsid w:val="001F4A7E"/>
    <w:rsid w:val="001F4B8C"/>
    <w:rsid w:val="001F4F9B"/>
    <w:rsid w:val="00203D3B"/>
    <w:rsid w:val="00214EEC"/>
    <w:rsid w:val="0022685B"/>
    <w:rsid w:val="0023018C"/>
    <w:rsid w:val="0023205B"/>
    <w:rsid w:val="002369CE"/>
    <w:rsid w:val="0024017B"/>
    <w:rsid w:val="002466D7"/>
    <w:rsid w:val="00247905"/>
    <w:rsid w:val="0025064C"/>
    <w:rsid w:val="0025644A"/>
    <w:rsid w:val="0025735C"/>
    <w:rsid w:val="00267F71"/>
    <w:rsid w:val="002726D9"/>
    <w:rsid w:val="00273EBC"/>
    <w:rsid w:val="002801D7"/>
    <w:rsid w:val="00281F79"/>
    <w:rsid w:val="002835EC"/>
    <w:rsid w:val="00283995"/>
    <w:rsid w:val="0028480C"/>
    <w:rsid w:val="002878C1"/>
    <w:rsid w:val="00290E37"/>
    <w:rsid w:val="00292375"/>
    <w:rsid w:val="00293E1A"/>
    <w:rsid w:val="002A4132"/>
    <w:rsid w:val="002A6277"/>
    <w:rsid w:val="002B1F0B"/>
    <w:rsid w:val="002B551B"/>
    <w:rsid w:val="002C163B"/>
    <w:rsid w:val="002D272F"/>
    <w:rsid w:val="002D38AE"/>
    <w:rsid w:val="002D67C3"/>
    <w:rsid w:val="002D6B1F"/>
    <w:rsid w:val="002D6E1B"/>
    <w:rsid w:val="002D709C"/>
    <w:rsid w:val="002E56F2"/>
    <w:rsid w:val="002F06AA"/>
    <w:rsid w:val="002F68A2"/>
    <w:rsid w:val="0030245A"/>
    <w:rsid w:val="00302BB6"/>
    <w:rsid w:val="00303B73"/>
    <w:rsid w:val="003065CA"/>
    <w:rsid w:val="00307A5B"/>
    <w:rsid w:val="00310DCC"/>
    <w:rsid w:val="00314C63"/>
    <w:rsid w:val="0032210B"/>
    <w:rsid w:val="0032330D"/>
    <w:rsid w:val="00326D17"/>
    <w:rsid w:val="00327847"/>
    <w:rsid w:val="00330D86"/>
    <w:rsid w:val="00333A1B"/>
    <w:rsid w:val="003369DC"/>
    <w:rsid w:val="00337EC8"/>
    <w:rsid w:val="0034134D"/>
    <w:rsid w:val="00343A7F"/>
    <w:rsid w:val="00347F53"/>
    <w:rsid w:val="003514EE"/>
    <w:rsid w:val="003515F4"/>
    <w:rsid w:val="00363671"/>
    <w:rsid w:val="00364EE3"/>
    <w:rsid w:val="00371E1F"/>
    <w:rsid w:val="0037405C"/>
    <w:rsid w:val="003757E4"/>
    <w:rsid w:val="00375834"/>
    <w:rsid w:val="00376703"/>
    <w:rsid w:val="00381BA9"/>
    <w:rsid w:val="0039124E"/>
    <w:rsid w:val="00395A1F"/>
    <w:rsid w:val="00396DAD"/>
    <w:rsid w:val="00397B92"/>
    <w:rsid w:val="003A796E"/>
    <w:rsid w:val="003C3AED"/>
    <w:rsid w:val="003C3D32"/>
    <w:rsid w:val="003C6A5A"/>
    <w:rsid w:val="003C7AA5"/>
    <w:rsid w:val="003D0FAA"/>
    <w:rsid w:val="003F012A"/>
    <w:rsid w:val="003F1A56"/>
    <w:rsid w:val="004055D4"/>
    <w:rsid w:val="0041606E"/>
    <w:rsid w:val="00417CAE"/>
    <w:rsid w:val="0042454D"/>
    <w:rsid w:val="004264D7"/>
    <w:rsid w:val="004319A1"/>
    <w:rsid w:val="00436F35"/>
    <w:rsid w:val="00444695"/>
    <w:rsid w:val="00452D49"/>
    <w:rsid w:val="0045362B"/>
    <w:rsid w:val="0046278C"/>
    <w:rsid w:val="00471D34"/>
    <w:rsid w:val="00473751"/>
    <w:rsid w:val="00480603"/>
    <w:rsid w:val="00481405"/>
    <w:rsid w:val="004815F1"/>
    <w:rsid w:val="00486DBB"/>
    <w:rsid w:val="00490FC3"/>
    <w:rsid w:val="00494FD7"/>
    <w:rsid w:val="00495F83"/>
    <w:rsid w:val="00496D8C"/>
    <w:rsid w:val="00497E83"/>
    <w:rsid w:val="004A039B"/>
    <w:rsid w:val="004A21D1"/>
    <w:rsid w:val="004A570E"/>
    <w:rsid w:val="004B0FDB"/>
    <w:rsid w:val="004B3225"/>
    <w:rsid w:val="004C1329"/>
    <w:rsid w:val="004C3880"/>
    <w:rsid w:val="004C4B0F"/>
    <w:rsid w:val="004D0F2F"/>
    <w:rsid w:val="004D179F"/>
    <w:rsid w:val="004D3323"/>
    <w:rsid w:val="004D5B31"/>
    <w:rsid w:val="004D5CFB"/>
    <w:rsid w:val="004E0E33"/>
    <w:rsid w:val="004F124E"/>
    <w:rsid w:val="004F22CB"/>
    <w:rsid w:val="004F3283"/>
    <w:rsid w:val="00500294"/>
    <w:rsid w:val="005133BB"/>
    <w:rsid w:val="005137FD"/>
    <w:rsid w:val="005258F3"/>
    <w:rsid w:val="00525B53"/>
    <w:rsid w:val="00526C93"/>
    <w:rsid w:val="005339AE"/>
    <w:rsid w:val="00535EA2"/>
    <w:rsid w:val="00537410"/>
    <w:rsid w:val="00543061"/>
    <w:rsid w:val="00550787"/>
    <w:rsid w:val="00553CAD"/>
    <w:rsid w:val="00554D4C"/>
    <w:rsid w:val="00556FB1"/>
    <w:rsid w:val="0056017A"/>
    <w:rsid w:val="00560B4D"/>
    <w:rsid w:val="00562128"/>
    <w:rsid w:val="005637D3"/>
    <w:rsid w:val="00564785"/>
    <w:rsid w:val="00576439"/>
    <w:rsid w:val="00591832"/>
    <w:rsid w:val="00592841"/>
    <w:rsid w:val="00594186"/>
    <w:rsid w:val="00597F45"/>
    <w:rsid w:val="005A357F"/>
    <w:rsid w:val="005A465E"/>
    <w:rsid w:val="005A7BE5"/>
    <w:rsid w:val="005B337B"/>
    <w:rsid w:val="005B4DEC"/>
    <w:rsid w:val="005B4EF9"/>
    <w:rsid w:val="005B6FD0"/>
    <w:rsid w:val="005C2563"/>
    <w:rsid w:val="005C35F5"/>
    <w:rsid w:val="005C6148"/>
    <w:rsid w:val="005C61A5"/>
    <w:rsid w:val="005C7189"/>
    <w:rsid w:val="005D32DA"/>
    <w:rsid w:val="005D3D2E"/>
    <w:rsid w:val="005D60D1"/>
    <w:rsid w:val="005D70E3"/>
    <w:rsid w:val="005E531E"/>
    <w:rsid w:val="005F61A5"/>
    <w:rsid w:val="005F6B47"/>
    <w:rsid w:val="006044D5"/>
    <w:rsid w:val="00617B57"/>
    <w:rsid w:val="00622481"/>
    <w:rsid w:val="00622FDC"/>
    <w:rsid w:val="00625020"/>
    <w:rsid w:val="00630472"/>
    <w:rsid w:val="00633574"/>
    <w:rsid w:val="00642F26"/>
    <w:rsid w:val="00642F29"/>
    <w:rsid w:val="00647B77"/>
    <w:rsid w:val="00650B3D"/>
    <w:rsid w:val="00650E5F"/>
    <w:rsid w:val="0065274C"/>
    <w:rsid w:val="00661A71"/>
    <w:rsid w:val="0066291B"/>
    <w:rsid w:val="00670822"/>
    <w:rsid w:val="006723C6"/>
    <w:rsid w:val="00672E90"/>
    <w:rsid w:val="00686D14"/>
    <w:rsid w:val="00687ED7"/>
    <w:rsid w:val="006A085D"/>
    <w:rsid w:val="006A157B"/>
    <w:rsid w:val="006A3921"/>
    <w:rsid w:val="006B0ED7"/>
    <w:rsid w:val="006B2465"/>
    <w:rsid w:val="006B3083"/>
    <w:rsid w:val="006B5345"/>
    <w:rsid w:val="006C144C"/>
    <w:rsid w:val="006C6113"/>
    <w:rsid w:val="006C62E1"/>
    <w:rsid w:val="006C6A0D"/>
    <w:rsid w:val="006D5775"/>
    <w:rsid w:val="006E0F4E"/>
    <w:rsid w:val="006E4AF1"/>
    <w:rsid w:val="006F0345"/>
    <w:rsid w:val="006F0469"/>
    <w:rsid w:val="006F157C"/>
    <w:rsid w:val="006F4DBE"/>
    <w:rsid w:val="006F59E5"/>
    <w:rsid w:val="006F5C45"/>
    <w:rsid w:val="006F65B3"/>
    <w:rsid w:val="00700979"/>
    <w:rsid w:val="007040B6"/>
    <w:rsid w:val="00705076"/>
    <w:rsid w:val="00711127"/>
    <w:rsid w:val="00711147"/>
    <w:rsid w:val="0071200C"/>
    <w:rsid w:val="0071222D"/>
    <w:rsid w:val="00714162"/>
    <w:rsid w:val="00714414"/>
    <w:rsid w:val="0071778D"/>
    <w:rsid w:val="007248EF"/>
    <w:rsid w:val="007277E3"/>
    <w:rsid w:val="00731A17"/>
    <w:rsid w:val="00734458"/>
    <w:rsid w:val="007419CF"/>
    <w:rsid w:val="0074241C"/>
    <w:rsid w:val="0074487E"/>
    <w:rsid w:val="0074612A"/>
    <w:rsid w:val="00746273"/>
    <w:rsid w:val="0075366F"/>
    <w:rsid w:val="00767D3B"/>
    <w:rsid w:val="007721BF"/>
    <w:rsid w:val="00774E70"/>
    <w:rsid w:val="007761AC"/>
    <w:rsid w:val="0078181E"/>
    <w:rsid w:val="00783E8E"/>
    <w:rsid w:val="00784E2E"/>
    <w:rsid w:val="00796CEE"/>
    <w:rsid w:val="007A0285"/>
    <w:rsid w:val="007A1F02"/>
    <w:rsid w:val="007A4664"/>
    <w:rsid w:val="007A7126"/>
    <w:rsid w:val="007B1C58"/>
    <w:rsid w:val="007B514D"/>
    <w:rsid w:val="007B5396"/>
    <w:rsid w:val="007C0B2A"/>
    <w:rsid w:val="007C1945"/>
    <w:rsid w:val="007D704C"/>
    <w:rsid w:val="007E0460"/>
    <w:rsid w:val="007E491D"/>
    <w:rsid w:val="00804AB5"/>
    <w:rsid w:val="00822CBE"/>
    <w:rsid w:val="008308AC"/>
    <w:rsid w:val="00833960"/>
    <w:rsid w:val="00841B44"/>
    <w:rsid w:val="00844B72"/>
    <w:rsid w:val="0084715E"/>
    <w:rsid w:val="00853121"/>
    <w:rsid w:val="00853491"/>
    <w:rsid w:val="0085454F"/>
    <w:rsid w:val="00857D8A"/>
    <w:rsid w:val="00857DAF"/>
    <w:rsid w:val="008602F9"/>
    <w:rsid w:val="00861F46"/>
    <w:rsid w:val="00863CD7"/>
    <w:rsid w:val="00864855"/>
    <w:rsid w:val="00865F3E"/>
    <w:rsid w:val="00866FE4"/>
    <w:rsid w:val="00870017"/>
    <w:rsid w:val="00874E49"/>
    <w:rsid w:val="008754B6"/>
    <w:rsid w:val="00876898"/>
    <w:rsid w:val="00883CC4"/>
    <w:rsid w:val="008851EF"/>
    <w:rsid w:val="00887318"/>
    <w:rsid w:val="00887728"/>
    <w:rsid w:val="00897B1A"/>
    <w:rsid w:val="008A0276"/>
    <w:rsid w:val="008A0F8F"/>
    <w:rsid w:val="008A33AC"/>
    <w:rsid w:val="008A4E13"/>
    <w:rsid w:val="008A586F"/>
    <w:rsid w:val="008A72CC"/>
    <w:rsid w:val="008B182B"/>
    <w:rsid w:val="008F194F"/>
    <w:rsid w:val="00916CDC"/>
    <w:rsid w:val="009235A2"/>
    <w:rsid w:val="00923CE4"/>
    <w:rsid w:val="0093619F"/>
    <w:rsid w:val="009427E5"/>
    <w:rsid w:val="009454B7"/>
    <w:rsid w:val="009469F3"/>
    <w:rsid w:val="009475B8"/>
    <w:rsid w:val="00954B69"/>
    <w:rsid w:val="009613D8"/>
    <w:rsid w:val="00961E8E"/>
    <w:rsid w:val="009620D7"/>
    <w:rsid w:val="009632CC"/>
    <w:rsid w:val="0096581C"/>
    <w:rsid w:val="0096603D"/>
    <w:rsid w:val="00974275"/>
    <w:rsid w:val="009742F8"/>
    <w:rsid w:val="009775BC"/>
    <w:rsid w:val="009804FC"/>
    <w:rsid w:val="0098474B"/>
    <w:rsid w:val="0098589C"/>
    <w:rsid w:val="00990424"/>
    <w:rsid w:val="00994BD1"/>
    <w:rsid w:val="00994F2C"/>
    <w:rsid w:val="00995CBA"/>
    <w:rsid w:val="0099678C"/>
    <w:rsid w:val="009A1DB4"/>
    <w:rsid w:val="009A532A"/>
    <w:rsid w:val="009B030C"/>
    <w:rsid w:val="009B0C96"/>
    <w:rsid w:val="009B100D"/>
    <w:rsid w:val="009C0F32"/>
    <w:rsid w:val="009C11FE"/>
    <w:rsid w:val="009C222B"/>
    <w:rsid w:val="009C3E2A"/>
    <w:rsid w:val="009C64D7"/>
    <w:rsid w:val="009C67A8"/>
    <w:rsid w:val="009C6E8A"/>
    <w:rsid w:val="009D1D6A"/>
    <w:rsid w:val="009D201B"/>
    <w:rsid w:val="009D5D9C"/>
    <w:rsid w:val="009E2171"/>
    <w:rsid w:val="009F0926"/>
    <w:rsid w:val="009F3E6A"/>
    <w:rsid w:val="009F3F86"/>
    <w:rsid w:val="009F60D0"/>
    <w:rsid w:val="00A02378"/>
    <w:rsid w:val="00A03638"/>
    <w:rsid w:val="00A06F53"/>
    <w:rsid w:val="00A140D7"/>
    <w:rsid w:val="00A14C78"/>
    <w:rsid w:val="00A17F62"/>
    <w:rsid w:val="00A211F7"/>
    <w:rsid w:val="00A25F7E"/>
    <w:rsid w:val="00A26524"/>
    <w:rsid w:val="00A3005F"/>
    <w:rsid w:val="00A3021C"/>
    <w:rsid w:val="00A36C3C"/>
    <w:rsid w:val="00A43EDD"/>
    <w:rsid w:val="00A5451D"/>
    <w:rsid w:val="00A5539F"/>
    <w:rsid w:val="00A55C83"/>
    <w:rsid w:val="00A57815"/>
    <w:rsid w:val="00A62266"/>
    <w:rsid w:val="00A62F82"/>
    <w:rsid w:val="00A62FAD"/>
    <w:rsid w:val="00A70B2C"/>
    <w:rsid w:val="00A70CDC"/>
    <w:rsid w:val="00A7133D"/>
    <w:rsid w:val="00A71E43"/>
    <w:rsid w:val="00A7788C"/>
    <w:rsid w:val="00A77FCE"/>
    <w:rsid w:val="00A80853"/>
    <w:rsid w:val="00A960B8"/>
    <w:rsid w:val="00AA5DDC"/>
    <w:rsid w:val="00AA6845"/>
    <w:rsid w:val="00AA6F1C"/>
    <w:rsid w:val="00AB605E"/>
    <w:rsid w:val="00AC0DF9"/>
    <w:rsid w:val="00AC2D5B"/>
    <w:rsid w:val="00AC370F"/>
    <w:rsid w:val="00AC3C0A"/>
    <w:rsid w:val="00AC4255"/>
    <w:rsid w:val="00AC6321"/>
    <w:rsid w:val="00AD36B2"/>
    <w:rsid w:val="00AD5C8F"/>
    <w:rsid w:val="00AE2308"/>
    <w:rsid w:val="00AE26E8"/>
    <w:rsid w:val="00AE6EB7"/>
    <w:rsid w:val="00AF2E57"/>
    <w:rsid w:val="00AF47AE"/>
    <w:rsid w:val="00AF7CA8"/>
    <w:rsid w:val="00B05554"/>
    <w:rsid w:val="00B11A9B"/>
    <w:rsid w:val="00B17AD0"/>
    <w:rsid w:val="00B24B2A"/>
    <w:rsid w:val="00B2617D"/>
    <w:rsid w:val="00B324C1"/>
    <w:rsid w:val="00B32881"/>
    <w:rsid w:val="00B32ABB"/>
    <w:rsid w:val="00B34DD5"/>
    <w:rsid w:val="00B41FD3"/>
    <w:rsid w:val="00B426D3"/>
    <w:rsid w:val="00B431DE"/>
    <w:rsid w:val="00B4524C"/>
    <w:rsid w:val="00B452C0"/>
    <w:rsid w:val="00B622CF"/>
    <w:rsid w:val="00B642EF"/>
    <w:rsid w:val="00B67D13"/>
    <w:rsid w:val="00B70D03"/>
    <w:rsid w:val="00B74D13"/>
    <w:rsid w:val="00B803E7"/>
    <w:rsid w:val="00B82E14"/>
    <w:rsid w:val="00B87D25"/>
    <w:rsid w:val="00B97484"/>
    <w:rsid w:val="00BA1FBE"/>
    <w:rsid w:val="00BA2B5A"/>
    <w:rsid w:val="00BA4DDE"/>
    <w:rsid w:val="00BB0EB7"/>
    <w:rsid w:val="00BB1DA6"/>
    <w:rsid w:val="00BB206A"/>
    <w:rsid w:val="00BB2323"/>
    <w:rsid w:val="00BB4CF6"/>
    <w:rsid w:val="00BC655F"/>
    <w:rsid w:val="00BC6819"/>
    <w:rsid w:val="00BD09F9"/>
    <w:rsid w:val="00BE1E62"/>
    <w:rsid w:val="00BE259D"/>
    <w:rsid w:val="00BE3320"/>
    <w:rsid w:val="00BF52B2"/>
    <w:rsid w:val="00BF7052"/>
    <w:rsid w:val="00C025E9"/>
    <w:rsid w:val="00C03444"/>
    <w:rsid w:val="00C05139"/>
    <w:rsid w:val="00C05FAB"/>
    <w:rsid w:val="00C05FE6"/>
    <w:rsid w:val="00C11CE0"/>
    <w:rsid w:val="00C12431"/>
    <w:rsid w:val="00C163E3"/>
    <w:rsid w:val="00C2008E"/>
    <w:rsid w:val="00C20DEA"/>
    <w:rsid w:val="00C21F1F"/>
    <w:rsid w:val="00C25656"/>
    <w:rsid w:val="00C30351"/>
    <w:rsid w:val="00C30C28"/>
    <w:rsid w:val="00C360C0"/>
    <w:rsid w:val="00C3674D"/>
    <w:rsid w:val="00C43EDE"/>
    <w:rsid w:val="00C471D9"/>
    <w:rsid w:val="00C51D2F"/>
    <w:rsid w:val="00C60AC3"/>
    <w:rsid w:val="00C64E5C"/>
    <w:rsid w:val="00C656F3"/>
    <w:rsid w:val="00C73727"/>
    <w:rsid w:val="00C7632D"/>
    <w:rsid w:val="00C81300"/>
    <w:rsid w:val="00C83AAB"/>
    <w:rsid w:val="00C90DC9"/>
    <w:rsid w:val="00C97383"/>
    <w:rsid w:val="00C97ADB"/>
    <w:rsid w:val="00CA2F24"/>
    <w:rsid w:val="00CA348A"/>
    <w:rsid w:val="00CA5EF8"/>
    <w:rsid w:val="00CB2CE6"/>
    <w:rsid w:val="00CC06EF"/>
    <w:rsid w:val="00CC3AAA"/>
    <w:rsid w:val="00CD0374"/>
    <w:rsid w:val="00CD775B"/>
    <w:rsid w:val="00CE0851"/>
    <w:rsid w:val="00CE2A0C"/>
    <w:rsid w:val="00CF08BB"/>
    <w:rsid w:val="00CF1E53"/>
    <w:rsid w:val="00CF2ABD"/>
    <w:rsid w:val="00CF4930"/>
    <w:rsid w:val="00D00E26"/>
    <w:rsid w:val="00D1389A"/>
    <w:rsid w:val="00D13DAC"/>
    <w:rsid w:val="00D142AC"/>
    <w:rsid w:val="00D30E68"/>
    <w:rsid w:val="00D31037"/>
    <w:rsid w:val="00D31FCA"/>
    <w:rsid w:val="00D3292D"/>
    <w:rsid w:val="00D36D26"/>
    <w:rsid w:val="00D54A24"/>
    <w:rsid w:val="00D57397"/>
    <w:rsid w:val="00D579C9"/>
    <w:rsid w:val="00D61996"/>
    <w:rsid w:val="00D654CD"/>
    <w:rsid w:val="00D6722C"/>
    <w:rsid w:val="00D677FF"/>
    <w:rsid w:val="00D678C7"/>
    <w:rsid w:val="00D70A5C"/>
    <w:rsid w:val="00D74C59"/>
    <w:rsid w:val="00D7795F"/>
    <w:rsid w:val="00D8119A"/>
    <w:rsid w:val="00D8261A"/>
    <w:rsid w:val="00D8412D"/>
    <w:rsid w:val="00D90735"/>
    <w:rsid w:val="00D9415C"/>
    <w:rsid w:val="00D9458F"/>
    <w:rsid w:val="00D95311"/>
    <w:rsid w:val="00D9553C"/>
    <w:rsid w:val="00D95AE4"/>
    <w:rsid w:val="00DA469E"/>
    <w:rsid w:val="00DA65D4"/>
    <w:rsid w:val="00DA716B"/>
    <w:rsid w:val="00DA75E5"/>
    <w:rsid w:val="00DB1970"/>
    <w:rsid w:val="00DB2B1B"/>
    <w:rsid w:val="00DB394C"/>
    <w:rsid w:val="00DB45F8"/>
    <w:rsid w:val="00DB4614"/>
    <w:rsid w:val="00DB52FA"/>
    <w:rsid w:val="00DB7675"/>
    <w:rsid w:val="00DC2A49"/>
    <w:rsid w:val="00DC3565"/>
    <w:rsid w:val="00DD108E"/>
    <w:rsid w:val="00DD3A15"/>
    <w:rsid w:val="00DD43DA"/>
    <w:rsid w:val="00DE4AA6"/>
    <w:rsid w:val="00DF0A6A"/>
    <w:rsid w:val="00E0011A"/>
    <w:rsid w:val="00E02496"/>
    <w:rsid w:val="00E25DCD"/>
    <w:rsid w:val="00E269E1"/>
    <w:rsid w:val="00E326FF"/>
    <w:rsid w:val="00E33859"/>
    <w:rsid w:val="00E414A0"/>
    <w:rsid w:val="00E45F13"/>
    <w:rsid w:val="00E4697C"/>
    <w:rsid w:val="00E50336"/>
    <w:rsid w:val="00E510BC"/>
    <w:rsid w:val="00E52BA4"/>
    <w:rsid w:val="00E5566B"/>
    <w:rsid w:val="00E61256"/>
    <w:rsid w:val="00E62EFE"/>
    <w:rsid w:val="00E73CB2"/>
    <w:rsid w:val="00E81A79"/>
    <w:rsid w:val="00E839BA"/>
    <w:rsid w:val="00E8428A"/>
    <w:rsid w:val="00E97F7D"/>
    <w:rsid w:val="00EA17A8"/>
    <w:rsid w:val="00EA59B8"/>
    <w:rsid w:val="00EA5A01"/>
    <w:rsid w:val="00EA5EBE"/>
    <w:rsid w:val="00EC2DF9"/>
    <w:rsid w:val="00EC4189"/>
    <w:rsid w:val="00EC6CDF"/>
    <w:rsid w:val="00EC7E47"/>
    <w:rsid w:val="00ED7AAE"/>
    <w:rsid w:val="00EE6E36"/>
    <w:rsid w:val="00F016BC"/>
    <w:rsid w:val="00F0660B"/>
    <w:rsid w:val="00F10070"/>
    <w:rsid w:val="00F123AE"/>
    <w:rsid w:val="00F13EB2"/>
    <w:rsid w:val="00F16208"/>
    <w:rsid w:val="00F16C91"/>
    <w:rsid w:val="00F16DD9"/>
    <w:rsid w:val="00F173E1"/>
    <w:rsid w:val="00F2201D"/>
    <w:rsid w:val="00F233E2"/>
    <w:rsid w:val="00F246AB"/>
    <w:rsid w:val="00F26721"/>
    <w:rsid w:val="00F32B93"/>
    <w:rsid w:val="00F45CDD"/>
    <w:rsid w:val="00F5551A"/>
    <w:rsid w:val="00F56AAB"/>
    <w:rsid w:val="00F600C7"/>
    <w:rsid w:val="00F64F61"/>
    <w:rsid w:val="00F73331"/>
    <w:rsid w:val="00F8287A"/>
    <w:rsid w:val="00F87174"/>
    <w:rsid w:val="00F91D37"/>
    <w:rsid w:val="00F91DEC"/>
    <w:rsid w:val="00F93538"/>
    <w:rsid w:val="00F952E9"/>
    <w:rsid w:val="00F9610D"/>
    <w:rsid w:val="00FA039F"/>
    <w:rsid w:val="00FB657F"/>
    <w:rsid w:val="00FC395D"/>
    <w:rsid w:val="00FD257F"/>
    <w:rsid w:val="00FD4BB0"/>
    <w:rsid w:val="00FE2ED4"/>
    <w:rsid w:val="00FE7D09"/>
    <w:rsid w:val="1B1D30F4"/>
    <w:rsid w:val="5A26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8752E1"/>
  <w15:docId w15:val="{B8836D07-3041-DC43-A87A-EB0A08B0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de-CH" w:eastAsia="en-US" w:bidi="ar-SA"/>
      </w:rPr>
    </w:rPrDefault>
    <w:pPrDefault>
      <w:pPr>
        <w:spacing w:line="248" w:lineRule="atLeast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uiPriority="35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1" w:qFormat="1"/>
    <w:lsdException w:name="Emphasis" w:semiHidden="1" w:uiPriority="2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/>
    <w:lsdException w:name="Quote" w:semiHidden="1" w:uiPriority="26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0D86"/>
    <w:pPr>
      <w:spacing w:before="120" w:after="240" w:line="240" w:lineRule="auto"/>
      <w:jc w:val="both"/>
    </w:pPr>
    <w:rPr>
      <w:rFonts w:ascii="Verdana" w:eastAsia="Times New Roman" w:hAnsi="Verdana" w:cs="Times New Roman"/>
      <w:sz w:val="20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2835EC"/>
    <w:pPr>
      <w:keepNext/>
      <w:keepLines/>
      <w:pBdr>
        <w:bottom w:val="single" w:sz="18" w:space="1" w:color="auto"/>
      </w:pBdr>
      <w:spacing w:before="360"/>
      <w:ind w:left="-709"/>
      <w:contextualSpacing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6A085D"/>
    <w:pPr>
      <w:keepNext/>
      <w:keepLines/>
      <w:spacing w:before="240"/>
      <w:contextualSpacing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6A085D"/>
    <w:pPr>
      <w:keepNext/>
      <w:keepLines/>
      <w:spacing w:before="200"/>
      <w:contextualSpacing/>
      <w:outlineLvl w:val="2"/>
    </w:pPr>
    <w:rPr>
      <w:rFonts w:asciiTheme="majorHAnsi" w:eastAsiaTheme="majorEastAsia" w:hAnsiTheme="majorHAns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rsid w:val="00A80853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</w:rPr>
  </w:style>
  <w:style w:type="paragraph" w:styleId="berschrift5">
    <w:name w:val="heading 5"/>
    <w:basedOn w:val="Standard"/>
    <w:next w:val="Standard"/>
    <w:link w:val="berschrift5Zchn"/>
    <w:uiPriority w:val="9"/>
    <w:semiHidden/>
    <w:rsid w:val="00A80853"/>
    <w:pPr>
      <w:keepNext/>
      <w:keepLines/>
      <w:spacing w:before="20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rsid w:val="007E0460"/>
    <w:rPr>
      <w:color w:val="auto"/>
      <w:u w:val="single"/>
    </w:rPr>
  </w:style>
  <w:style w:type="paragraph" w:styleId="Kopfzeile">
    <w:name w:val="header"/>
    <w:basedOn w:val="Standard"/>
    <w:link w:val="KopfzeileZchn"/>
    <w:uiPriority w:val="99"/>
    <w:rsid w:val="00F91D3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83CAD"/>
  </w:style>
  <w:style w:type="paragraph" w:styleId="Fuzeile">
    <w:name w:val="footer"/>
    <w:basedOn w:val="Standard"/>
    <w:link w:val="FuzeileZchn"/>
    <w:uiPriority w:val="86"/>
    <w:rsid w:val="00F246AB"/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86"/>
    <w:rsid w:val="00083CAD"/>
    <w:rPr>
      <w:sz w:val="16"/>
    </w:rPr>
  </w:style>
  <w:style w:type="paragraph" w:customStyle="1" w:styleId="EinfAbs">
    <w:name w:val="[Einf. Abs.]"/>
    <w:basedOn w:val="Standard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72"/>
    <w:rsid w:val="009C67A8"/>
    <w:pPr>
      <w:numPr>
        <w:numId w:val="7"/>
      </w:numPr>
      <w:contextualSpacing/>
    </w:pPr>
  </w:style>
  <w:style w:type="paragraph" w:styleId="Aufzhlungszeichen">
    <w:name w:val="List Bullet"/>
    <w:basedOn w:val="Listenabsatz"/>
    <w:uiPriority w:val="79"/>
    <w:semiHidden/>
    <w:rsid w:val="009C67A8"/>
    <w:pPr>
      <w:numPr>
        <w:numId w:val="1"/>
      </w:numPr>
      <w:tabs>
        <w:tab w:val="num" w:pos="360"/>
      </w:tabs>
    </w:pPr>
  </w:style>
  <w:style w:type="paragraph" w:styleId="Aufzhlungszeichen2">
    <w:name w:val="List Bullet 2"/>
    <w:basedOn w:val="Listenabsatz"/>
    <w:uiPriority w:val="79"/>
    <w:semiHidden/>
    <w:rsid w:val="009C67A8"/>
    <w:pPr>
      <w:numPr>
        <w:ilvl w:val="1"/>
        <w:numId w:val="1"/>
      </w:numPr>
    </w:pPr>
  </w:style>
  <w:style w:type="paragraph" w:styleId="Aufzhlungszeichen3">
    <w:name w:val="List Bullet 3"/>
    <w:basedOn w:val="Listenabsatz"/>
    <w:uiPriority w:val="79"/>
    <w:semiHidden/>
    <w:rsid w:val="009C67A8"/>
    <w:pPr>
      <w:numPr>
        <w:ilvl w:val="2"/>
        <w:numId w:val="1"/>
      </w:numPr>
    </w:pPr>
  </w:style>
  <w:style w:type="table" w:styleId="Tabellenraster">
    <w:name w:val="Table Grid"/>
    <w:basedOn w:val="NormaleTabelle"/>
    <w:uiPriority w:val="5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2835EC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A085D"/>
    <w:rPr>
      <w:rFonts w:asciiTheme="majorHAnsi" w:eastAsiaTheme="majorEastAsia" w:hAnsiTheme="majorHAnsi" w:cstheme="majorBidi"/>
      <w:bCs/>
      <w:szCs w:val="26"/>
    </w:rPr>
  </w:style>
  <w:style w:type="paragraph" w:styleId="Titel">
    <w:name w:val="Title"/>
    <w:basedOn w:val="Standard"/>
    <w:next w:val="Untertitel"/>
    <w:link w:val="TitelZchn"/>
    <w:qFormat/>
    <w:rsid w:val="006A085D"/>
    <w:pPr>
      <w:spacing w:line="480" w:lineRule="exact"/>
      <w:contextualSpacing/>
    </w:pPr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1"/>
    <w:rsid w:val="006A085D"/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paragraph" w:customStyle="1" w:styleId="Brieftitel">
    <w:name w:val="Brieftitel"/>
    <w:basedOn w:val="Standard"/>
    <w:link w:val="BrieftitelZchn"/>
    <w:uiPriority w:val="14"/>
    <w:semiHidden/>
    <w:rsid w:val="00D95311"/>
    <w:pPr>
      <w:spacing w:before="720" w:after="480"/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Absatz-Standardschriftart"/>
    <w:link w:val="Brieftitel"/>
    <w:uiPriority w:val="14"/>
    <w:semiHidden/>
    <w:rsid w:val="00C90DC9"/>
    <w:rPr>
      <w:rFonts w:asciiTheme="majorHAnsi" w:hAnsiTheme="majorHAnsi"/>
      <w:b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NormaleTabelle"/>
    <w:next w:val="Tabellenraster"/>
    <w:uiPriority w:val="59"/>
    <w:rsid w:val="001C2901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6A085D"/>
    <w:rPr>
      <w:rFonts w:asciiTheme="majorHAnsi" w:eastAsiaTheme="majorEastAsia" w:hAnsiTheme="majorHAnsi" w:cstheme="majorBidi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1">
    <w:name w:val="Aufzählung 1"/>
    <w:basedOn w:val="Listenabsatz"/>
    <w:uiPriority w:val="6"/>
    <w:qFormat/>
    <w:rsid w:val="003D0FAA"/>
    <w:pPr>
      <w:numPr>
        <w:numId w:val="5"/>
      </w:numPr>
    </w:pPr>
  </w:style>
  <w:style w:type="paragraph" w:customStyle="1" w:styleId="Traktandum-Text">
    <w:name w:val="Traktandum-Text"/>
    <w:basedOn w:val="Aufzhlung1"/>
    <w:uiPriority w:val="27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27"/>
    <w:semiHidden/>
    <w:rsid w:val="00E269E1"/>
    <w:pPr>
      <w:numPr>
        <w:numId w:val="2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</w:rPr>
  </w:style>
  <w:style w:type="character" w:styleId="BesuchterLink">
    <w:name w:val="FollowedHyperlink"/>
    <w:basedOn w:val="Hyperlink"/>
    <w:uiPriority w:val="96"/>
    <w:semiHidden/>
    <w:rsid w:val="007E0460"/>
    <w:rPr>
      <w:color w:val="auto"/>
      <w:u w:val="single"/>
    </w:rPr>
  </w:style>
  <w:style w:type="paragraph" w:styleId="Untertitel">
    <w:name w:val="Subtitle"/>
    <w:aliases w:val="Untertitel 18pt"/>
    <w:basedOn w:val="Standard"/>
    <w:link w:val="UntertitelZchn"/>
    <w:uiPriority w:val="12"/>
    <w:qFormat/>
    <w:rsid w:val="003369DC"/>
    <w:pPr>
      <w:numPr>
        <w:ilvl w:val="1"/>
      </w:numPr>
      <w:spacing w:line="360" w:lineRule="exact"/>
    </w:pPr>
    <w:rPr>
      <w:rFonts w:asciiTheme="majorHAnsi" w:eastAsiaTheme="minorEastAsia" w:hAnsiTheme="majorHAnsi"/>
      <w:sz w:val="36"/>
      <w:szCs w:val="36"/>
    </w:rPr>
  </w:style>
  <w:style w:type="character" w:customStyle="1" w:styleId="UntertitelZchn">
    <w:name w:val="Untertitel Zchn"/>
    <w:aliases w:val="Untertitel 18pt Zchn"/>
    <w:basedOn w:val="Absatz-Standardschriftart"/>
    <w:link w:val="Untertitel"/>
    <w:uiPriority w:val="12"/>
    <w:rsid w:val="003369DC"/>
    <w:rPr>
      <w:rFonts w:asciiTheme="majorHAnsi" w:eastAsiaTheme="minorEastAsia" w:hAnsiTheme="majorHAnsi"/>
      <w:sz w:val="36"/>
      <w:szCs w:val="36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/>
    </w:pPr>
  </w:style>
  <w:style w:type="character" w:customStyle="1" w:styleId="DatumZchn">
    <w:name w:val="Datum Zchn"/>
    <w:basedOn w:val="Absatz-Standardschriftart"/>
    <w:link w:val="Datum"/>
    <w:uiPriority w:val="15"/>
    <w:semiHidden/>
    <w:rsid w:val="00C90DC9"/>
  </w:style>
  <w:style w:type="paragraph" w:styleId="Funotentext">
    <w:name w:val="footnote text"/>
    <w:basedOn w:val="Standard"/>
    <w:link w:val="FunotentextZchn"/>
    <w:uiPriority w:val="79"/>
    <w:semiHidden/>
    <w:rsid w:val="00494FD7"/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79"/>
    <w:semiHidden/>
    <w:rsid w:val="00C90DC9"/>
    <w:rPr>
      <w:sz w:val="16"/>
    </w:rPr>
  </w:style>
  <w:style w:type="character" w:styleId="Funotenzeichen">
    <w:name w:val="footnote reference"/>
    <w:basedOn w:val="Absatz-Standardschriftart"/>
    <w:uiPriority w:val="7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NormaleTabelle"/>
    <w:uiPriority w:val="99"/>
    <w:rsid w:val="00C90DC9"/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7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79"/>
    <w:semiHidden/>
    <w:rsid w:val="005A7BE5"/>
    <w:rPr>
      <w:sz w:val="16"/>
      <w:szCs w:val="20"/>
    </w:rPr>
  </w:style>
  <w:style w:type="character" w:styleId="Endnotenzeichen">
    <w:name w:val="endnote reference"/>
    <w:basedOn w:val="Absatz-Standardschriftart"/>
    <w:uiPriority w:val="7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6"/>
    <w:rsid w:val="004C3880"/>
    <w:pPr>
      <w:numPr>
        <w:ilvl w:val="1"/>
      </w:numPr>
    </w:pPr>
  </w:style>
  <w:style w:type="paragraph" w:customStyle="1" w:styleId="Aufzhlung3">
    <w:name w:val="Aufzählung 3"/>
    <w:basedOn w:val="Aufzhlung1"/>
    <w:uiPriority w:val="6"/>
    <w:semiHidden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24"/>
    <w:semiHidden/>
    <w:qFormat/>
    <w:rsid w:val="002F68A2"/>
    <w:rPr>
      <w:b/>
      <w:iCs/>
    </w:rPr>
  </w:style>
  <w:style w:type="paragraph" w:styleId="Inhaltsverzeichnisberschrift">
    <w:name w:val="TOC Heading"/>
    <w:basedOn w:val="berschrift1"/>
    <w:next w:val="Standard"/>
    <w:uiPriority w:val="39"/>
    <w:qFormat/>
    <w:rsid w:val="00DB4614"/>
    <w:pPr>
      <w:spacing w:before="240" w:after="400"/>
      <w:outlineLvl w:val="9"/>
    </w:pPr>
    <w:rPr>
      <w:bCs w:val="0"/>
      <w:sz w:val="30"/>
      <w:szCs w:val="32"/>
    </w:rPr>
  </w:style>
  <w:style w:type="paragraph" w:styleId="Sprechblasentext">
    <w:name w:val="Balloon Text"/>
    <w:basedOn w:val="Standard"/>
    <w:link w:val="SprechblasentextZchn"/>
    <w:uiPriority w:val="79"/>
    <w:semiHidden/>
    <w:unhideWhenUsed/>
    <w:rsid w:val="00870017"/>
    <w:rPr>
      <w:rFonts w:ascii="Segoe UI" w:hAnsi="Segoe UI" w:cs="Segoe UI"/>
    </w:rPr>
  </w:style>
  <w:style w:type="character" w:customStyle="1" w:styleId="SprechblasentextZchn">
    <w:name w:val="Sprechblasentext Zchn"/>
    <w:basedOn w:val="Absatz-Standardschriftart"/>
    <w:link w:val="Sprechblasentext"/>
    <w:uiPriority w:val="79"/>
    <w:semiHidden/>
    <w:rsid w:val="005A7BE5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uzeile"/>
    <w:uiPriority w:val="87"/>
    <w:rsid w:val="00E8428A"/>
    <w:pPr>
      <w:jc w:val="right"/>
    </w:pPr>
  </w:style>
  <w:style w:type="paragraph" w:customStyle="1" w:styleId="berschrift1nummeriert">
    <w:name w:val="Überschrift 1 nummeriert"/>
    <w:basedOn w:val="berschrift1"/>
    <w:next w:val="Standard"/>
    <w:uiPriority w:val="10"/>
    <w:qFormat/>
    <w:rsid w:val="00E0011A"/>
    <w:pPr>
      <w:numPr>
        <w:numId w:val="6"/>
      </w:numPr>
    </w:pPr>
  </w:style>
  <w:style w:type="paragraph" w:customStyle="1" w:styleId="berschrift2nummeriert">
    <w:name w:val="Überschrift 2 nummeriert"/>
    <w:basedOn w:val="berschrift2"/>
    <w:next w:val="Standard"/>
    <w:uiPriority w:val="10"/>
    <w:qFormat/>
    <w:rsid w:val="00E0011A"/>
    <w:pPr>
      <w:numPr>
        <w:ilvl w:val="1"/>
        <w:numId w:val="6"/>
      </w:numPr>
    </w:pPr>
  </w:style>
  <w:style w:type="paragraph" w:customStyle="1" w:styleId="berschrift3nummeriert">
    <w:name w:val="Überschrift 3 nummeriert"/>
    <w:basedOn w:val="berschrift3"/>
    <w:next w:val="Standard"/>
    <w:uiPriority w:val="10"/>
    <w:qFormat/>
    <w:rsid w:val="00E0011A"/>
    <w:pPr>
      <w:numPr>
        <w:ilvl w:val="2"/>
        <w:numId w:val="6"/>
      </w:numPr>
    </w:pPr>
  </w:style>
  <w:style w:type="paragraph" w:customStyle="1" w:styleId="berschrift4nummeriert">
    <w:name w:val="Überschrift 4 nummeriert"/>
    <w:basedOn w:val="berschrift4"/>
    <w:next w:val="Standard"/>
    <w:uiPriority w:val="10"/>
    <w:rsid w:val="00E0011A"/>
    <w:pPr>
      <w:numPr>
        <w:ilvl w:val="3"/>
        <w:numId w:val="6"/>
      </w:numPr>
    </w:pPr>
  </w:style>
  <w:style w:type="paragraph" w:styleId="Verzeichnis1">
    <w:name w:val="toc 1"/>
    <w:basedOn w:val="Standard"/>
    <w:next w:val="Standard"/>
    <w:autoRedefine/>
    <w:uiPriority w:val="39"/>
    <w:semiHidden/>
    <w:rsid w:val="00DB4614"/>
    <w:pPr>
      <w:tabs>
        <w:tab w:val="right" w:pos="9214"/>
      </w:tabs>
      <w:spacing w:before="240"/>
      <w:ind w:left="567" w:hanging="567"/>
    </w:pPr>
    <w:rPr>
      <w:rFonts w:asciiTheme="majorHAnsi" w:hAnsiTheme="majorHAnsi"/>
      <w:bCs/>
      <w:noProof/>
    </w:rPr>
  </w:style>
  <w:style w:type="paragraph" w:styleId="Verzeichnis2">
    <w:name w:val="toc 2"/>
    <w:basedOn w:val="Standard"/>
    <w:next w:val="Standard"/>
    <w:autoRedefine/>
    <w:uiPriority w:val="39"/>
    <w:semiHidden/>
    <w:rsid w:val="00C90DC9"/>
    <w:pPr>
      <w:tabs>
        <w:tab w:val="right" w:pos="9214"/>
      </w:tabs>
      <w:ind w:left="709" w:hanging="709"/>
    </w:pPr>
  </w:style>
  <w:style w:type="paragraph" w:styleId="Verzeichnis3">
    <w:name w:val="toc 3"/>
    <w:basedOn w:val="Standard"/>
    <w:next w:val="Standard"/>
    <w:autoRedefine/>
    <w:uiPriority w:val="39"/>
    <w:semiHidden/>
    <w:rsid w:val="00C90DC9"/>
    <w:pPr>
      <w:tabs>
        <w:tab w:val="right" w:pos="9214"/>
      </w:tabs>
      <w:ind w:left="851" w:hanging="851"/>
    </w:pPr>
  </w:style>
  <w:style w:type="paragraph" w:styleId="StandardWeb">
    <w:name w:val="Normal (Web)"/>
    <w:basedOn w:val="Standard"/>
    <w:uiPriority w:val="79"/>
    <w:semiHidden/>
    <w:unhideWhenUsed/>
    <w:rsid w:val="00BE1E6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40"/>
    <w:semiHidden/>
    <w:rsid w:val="00857D8A"/>
  </w:style>
  <w:style w:type="paragraph" w:customStyle="1" w:styleId="Absenderzeile">
    <w:name w:val="Absenderzeile"/>
    <w:basedOn w:val="Standard"/>
    <w:uiPriority w:val="16"/>
    <w:semiHidden/>
    <w:rsid w:val="00874E49"/>
    <w:pPr>
      <w:pBdr>
        <w:bottom w:val="single" w:sz="6" w:space="1" w:color="auto"/>
      </w:pBdr>
    </w:pPr>
    <w:rPr>
      <w:sz w:val="12"/>
    </w:rPr>
  </w:style>
  <w:style w:type="paragraph" w:customStyle="1" w:styleId="Nummerierung1">
    <w:name w:val="Nummerierung 1"/>
    <w:basedOn w:val="Standard"/>
    <w:uiPriority w:val="7"/>
    <w:qFormat/>
    <w:rsid w:val="00E0011A"/>
    <w:pPr>
      <w:numPr>
        <w:ilvl w:val="5"/>
        <w:numId w:val="6"/>
      </w:numPr>
    </w:pPr>
  </w:style>
  <w:style w:type="paragraph" w:customStyle="1" w:styleId="Nummerierung2">
    <w:name w:val="Nummerierung 2"/>
    <w:basedOn w:val="Nummerierung1"/>
    <w:uiPriority w:val="7"/>
    <w:rsid w:val="009804FC"/>
    <w:pPr>
      <w:numPr>
        <w:ilvl w:val="6"/>
      </w:numPr>
    </w:pPr>
  </w:style>
  <w:style w:type="character" w:styleId="Seitenzahl">
    <w:name w:val="page number"/>
    <w:basedOn w:val="Absatz-Standardschriftart"/>
    <w:uiPriority w:val="79"/>
    <w:semiHidden/>
    <w:rsid w:val="00E8428A"/>
  </w:style>
  <w:style w:type="paragraph" w:customStyle="1" w:styleId="Nummerierungabc">
    <w:name w:val="Nummerierung abc"/>
    <w:basedOn w:val="Listenabsatz"/>
    <w:uiPriority w:val="8"/>
    <w:qFormat/>
    <w:rsid w:val="00E0011A"/>
    <w:pPr>
      <w:numPr>
        <w:ilvl w:val="8"/>
        <w:numId w:val="6"/>
      </w:numPr>
    </w:pPr>
  </w:style>
  <w:style w:type="paragraph" w:customStyle="1" w:styleId="Nummerierung3">
    <w:name w:val="Nummerierung 3"/>
    <w:basedOn w:val="Nummerierung2"/>
    <w:uiPriority w:val="7"/>
    <w:semiHidden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berschrift5"/>
    <w:next w:val="Standard"/>
    <w:uiPriority w:val="10"/>
    <w:rsid w:val="005B4EF9"/>
    <w:pPr>
      <w:numPr>
        <w:ilvl w:val="4"/>
        <w:numId w:val="6"/>
      </w:numPr>
      <w:ind w:left="1134" w:hanging="1134"/>
    </w:pPr>
  </w:style>
  <w:style w:type="paragraph" w:customStyle="1" w:styleId="Dokumentbezeichnung">
    <w:name w:val="Dokumentbezeichnung"/>
    <w:basedOn w:val="berschrift1"/>
    <w:next w:val="Standard"/>
    <w:uiPriority w:val="98"/>
    <w:semiHidden/>
    <w:rsid w:val="00283995"/>
    <w:pPr>
      <w:pageBreakBefore/>
      <w:numPr>
        <w:numId w:val="3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tzhaltertext">
    <w:name w:val="Placeholder Text"/>
    <w:basedOn w:val="Absatz-Standardschriftart"/>
    <w:uiPriority w:val="79"/>
    <w:rsid w:val="003369DC"/>
    <w:rPr>
      <w:color w:val="BFBFBF" w:themeColor="background1" w:themeShade="BF"/>
    </w:rPr>
  </w:style>
  <w:style w:type="paragraph" w:customStyle="1" w:styleId="ErstelltdurchVorlagenbauerchfrBBW">
    <w:name w:val="Erstellt durch Vorlagenbauer.ch für BBW"/>
    <w:basedOn w:val="Standard"/>
    <w:next w:val="Standard"/>
    <w:semiHidden/>
    <w:rsid w:val="00BB0EB7"/>
    <w:pPr>
      <w:shd w:val="clear" w:color="auto" w:fill="FFFFFF" w:themeFill="background1"/>
    </w:pPr>
  </w:style>
  <w:style w:type="paragraph" w:customStyle="1" w:styleId="Tabellenfolgezeile">
    <w:name w:val="Tabellenfolgezeile"/>
    <w:basedOn w:val="Standard"/>
    <w:next w:val="Standard"/>
    <w:uiPriority w:val="90"/>
    <w:semiHidden/>
    <w:rsid w:val="00397B92"/>
    <w:pPr>
      <w:spacing w:line="20" w:lineRule="exact"/>
    </w:pPr>
    <w:rPr>
      <w:sz w:val="2"/>
    </w:rPr>
  </w:style>
  <w:style w:type="paragraph" w:styleId="Verzeichnis4">
    <w:name w:val="toc 4"/>
    <w:basedOn w:val="Standard"/>
    <w:next w:val="Standard"/>
    <w:autoRedefine/>
    <w:uiPriority w:val="39"/>
    <w:semiHidden/>
    <w:rsid w:val="005B4EF9"/>
    <w:pPr>
      <w:tabs>
        <w:tab w:val="right" w:pos="9214"/>
      </w:tabs>
      <w:ind w:left="992" w:hanging="992"/>
    </w:pPr>
  </w:style>
  <w:style w:type="paragraph" w:styleId="Verzeichnis5">
    <w:name w:val="toc 5"/>
    <w:basedOn w:val="Standard"/>
    <w:next w:val="Standard"/>
    <w:autoRedefine/>
    <w:uiPriority w:val="39"/>
    <w:semiHidden/>
    <w:rsid w:val="00D90735"/>
    <w:pPr>
      <w:tabs>
        <w:tab w:val="right" w:pos="9214"/>
      </w:tabs>
      <w:ind w:left="1106" w:hanging="1106"/>
    </w:pPr>
  </w:style>
  <w:style w:type="paragraph" w:styleId="Literaturverzeichnis">
    <w:name w:val="Bibliography"/>
    <w:basedOn w:val="Standard"/>
    <w:next w:val="Standard"/>
    <w:uiPriority w:val="37"/>
    <w:semiHidden/>
    <w:rsid w:val="00E02496"/>
  </w:style>
  <w:style w:type="paragraph" w:styleId="Index1">
    <w:name w:val="index 1"/>
    <w:basedOn w:val="Standard"/>
    <w:next w:val="Standard"/>
    <w:autoRedefine/>
    <w:uiPriority w:val="99"/>
    <w:semiHidden/>
    <w:unhideWhenUsed/>
    <w:rsid w:val="00C20DEA"/>
    <w:pPr>
      <w:ind w:left="200" w:hanging="200"/>
    </w:pPr>
  </w:style>
  <w:style w:type="numbering" w:customStyle="1" w:styleId="NummerierteberschriftenListe">
    <w:name w:val="Nummerierte Überschriften (Liste)"/>
    <w:uiPriority w:val="99"/>
    <w:rsid w:val="00E0011A"/>
    <w:pPr>
      <w:numPr>
        <w:numId w:val="4"/>
      </w:numPr>
    </w:pPr>
  </w:style>
  <w:style w:type="numbering" w:customStyle="1" w:styleId="AufzhlungenListe">
    <w:name w:val="Aufzählungen (Liste)"/>
    <w:uiPriority w:val="99"/>
    <w:rsid w:val="002B1F0B"/>
    <w:pPr>
      <w:numPr>
        <w:numId w:val="5"/>
      </w:numPr>
    </w:pPr>
  </w:style>
  <w:style w:type="character" w:styleId="Fett">
    <w:name w:val="Strong"/>
    <w:basedOn w:val="Absatz-Standardschriftart"/>
    <w:uiPriority w:val="1"/>
    <w:qFormat/>
    <w:rsid w:val="00CA2F24"/>
    <w:rPr>
      <w:rFonts w:asciiTheme="majorHAnsi" w:hAnsiTheme="majorHAnsi"/>
      <w:b/>
      <w:bCs/>
    </w:rPr>
  </w:style>
  <w:style w:type="paragraph" w:customStyle="1" w:styleId="TitelProtokoll">
    <w:name w:val="Titel (Protokoll)"/>
    <w:basedOn w:val="Titel"/>
    <w:uiPriority w:val="11"/>
    <w:qFormat/>
    <w:rsid w:val="00D31FCA"/>
    <w:pPr>
      <w:spacing w:line="390" w:lineRule="exact"/>
    </w:pPr>
  </w:style>
  <w:style w:type="paragraph" w:customStyle="1" w:styleId="Untertitel24pt">
    <w:name w:val="Untertitel 24pt"/>
    <w:basedOn w:val="Untertitel"/>
    <w:uiPriority w:val="12"/>
    <w:qFormat/>
    <w:rsid w:val="00D31FCA"/>
    <w:pPr>
      <w:spacing w:after="480" w:line="390" w:lineRule="exact"/>
    </w:pPr>
    <w:rPr>
      <w:sz w:val="48"/>
    </w:rPr>
  </w:style>
  <w:style w:type="character" w:styleId="NichtaufgelsteErwhnung">
    <w:name w:val="Unresolved Mention"/>
    <w:basedOn w:val="Absatz-Standardschriftart"/>
    <w:uiPriority w:val="79"/>
    <w:semiHidden/>
    <w:unhideWhenUsed/>
    <w:rsid w:val="008308AC"/>
    <w:rPr>
      <w:color w:val="605E5C"/>
      <w:shd w:val="clear" w:color="auto" w:fill="E1DFDD"/>
    </w:rPr>
  </w:style>
  <w:style w:type="paragraph" w:customStyle="1" w:styleId="TITEL111">
    <w:name w:val="TITEL111"/>
    <w:basedOn w:val="Standard"/>
    <w:next w:val="Standard"/>
    <w:rsid w:val="00310DCC"/>
    <w:pPr>
      <w:jc w:val="left"/>
    </w:pPr>
    <w:rPr>
      <w:b/>
      <w:spacing w:val="20"/>
    </w:rPr>
  </w:style>
  <w:style w:type="paragraph" w:customStyle="1" w:styleId="TitelInhaltsverzeichnis">
    <w:name w:val="Titel Inhaltsverzeichnis"/>
    <w:basedOn w:val="Verzeichnis1"/>
    <w:rsid w:val="00C11CE0"/>
    <w:pPr>
      <w:tabs>
        <w:tab w:val="clear" w:pos="9214"/>
        <w:tab w:val="left" w:pos="407"/>
        <w:tab w:val="right" w:leader="dot" w:pos="8177"/>
      </w:tabs>
      <w:ind w:left="0" w:firstLine="0"/>
    </w:pPr>
    <w:rPr>
      <w:rFonts w:ascii="Arial Black" w:hAnsi="Arial Black"/>
      <w:noProof w:val="0"/>
      <w:sz w:val="22"/>
    </w:rPr>
  </w:style>
  <w:style w:type="table" w:styleId="Gitternetztabelle2Akzent4">
    <w:name w:val="Grid Table 2 Accent 4"/>
    <w:basedOn w:val="NormaleTabelle"/>
    <w:uiPriority w:val="47"/>
    <w:rsid w:val="00C03444"/>
    <w:pPr>
      <w:spacing w:line="240" w:lineRule="auto"/>
    </w:pPr>
    <w:tblPr>
      <w:tblStyleRowBandSize w:val="1"/>
      <w:tblStyleColBandSize w:val="1"/>
      <w:tblBorders>
        <w:top w:val="single" w:sz="2" w:space="0" w:color="C68DBF" w:themeColor="accent4" w:themeTint="99"/>
        <w:bottom w:val="single" w:sz="2" w:space="0" w:color="C68DBF" w:themeColor="accent4" w:themeTint="99"/>
        <w:insideH w:val="single" w:sz="2" w:space="0" w:color="C68DBF" w:themeColor="accent4" w:themeTint="99"/>
        <w:insideV w:val="single" w:sz="2" w:space="0" w:color="C68D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8D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8D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9E9" w:themeFill="accent4" w:themeFillTint="33"/>
      </w:tcPr>
    </w:tblStylePr>
    <w:tblStylePr w:type="band1Horz">
      <w:tblPr/>
      <w:tcPr>
        <w:shd w:val="clear" w:color="auto" w:fill="ECD9E9" w:themeFill="accent4" w:themeFillTint="33"/>
      </w:tcPr>
    </w:tblStylePr>
  </w:style>
  <w:style w:type="table" w:styleId="Listentabelle3">
    <w:name w:val="List Table 3"/>
    <w:basedOn w:val="NormaleTabelle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2Akzent6">
    <w:name w:val="List Table 2 Accent 6"/>
    <w:basedOn w:val="NormaleTabelle"/>
    <w:uiPriority w:val="47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C5E769" w:themeColor="accent6" w:themeTint="99"/>
        <w:bottom w:val="single" w:sz="4" w:space="0" w:color="C5E769" w:themeColor="accent6" w:themeTint="99"/>
        <w:insideH w:val="single" w:sz="4" w:space="0" w:color="C5E76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Listentabelle3Akzent2">
    <w:name w:val="List Table 3 Accent 2"/>
    <w:basedOn w:val="NormaleTabelle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008B6B" w:themeColor="accent2"/>
        <w:left w:val="single" w:sz="4" w:space="0" w:color="008B6B" w:themeColor="accent2"/>
        <w:bottom w:val="single" w:sz="4" w:space="0" w:color="008B6B" w:themeColor="accent2"/>
        <w:right w:val="single" w:sz="4" w:space="0" w:color="008B6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B6B" w:themeFill="accent2"/>
      </w:tcPr>
    </w:tblStylePr>
    <w:tblStylePr w:type="lastRow">
      <w:rPr>
        <w:b/>
        <w:bCs/>
      </w:rPr>
      <w:tblPr/>
      <w:tcPr>
        <w:tcBorders>
          <w:top w:val="double" w:sz="4" w:space="0" w:color="008B6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B6B" w:themeColor="accent2"/>
          <w:right w:val="single" w:sz="4" w:space="0" w:color="008B6B" w:themeColor="accent2"/>
        </w:tcBorders>
      </w:tcPr>
    </w:tblStylePr>
    <w:tblStylePr w:type="band1Horz">
      <w:tblPr/>
      <w:tcPr>
        <w:tcBorders>
          <w:top w:val="single" w:sz="4" w:space="0" w:color="008B6B" w:themeColor="accent2"/>
          <w:bottom w:val="single" w:sz="4" w:space="0" w:color="008B6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B6B" w:themeColor="accent2"/>
          <w:left w:val="nil"/>
        </w:tcBorders>
      </w:tcPr>
    </w:tblStylePr>
    <w:tblStylePr w:type="swCell">
      <w:tblPr/>
      <w:tcPr>
        <w:tcBorders>
          <w:top w:val="double" w:sz="4" w:space="0" w:color="008B6B" w:themeColor="accent2"/>
          <w:right w:val="nil"/>
        </w:tcBorders>
      </w:tcPr>
    </w:tblStylePr>
  </w:style>
  <w:style w:type="table" w:styleId="Listentabelle4Akzent6">
    <w:name w:val="List Table 4 Accent 6"/>
    <w:basedOn w:val="NormaleTabelle"/>
    <w:uiPriority w:val="49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C5E769" w:themeColor="accent6" w:themeTint="99"/>
        <w:left w:val="single" w:sz="4" w:space="0" w:color="C5E769" w:themeColor="accent6" w:themeTint="99"/>
        <w:bottom w:val="single" w:sz="4" w:space="0" w:color="C5E769" w:themeColor="accent6" w:themeTint="99"/>
        <w:right w:val="single" w:sz="4" w:space="0" w:color="C5E769" w:themeColor="accent6" w:themeTint="99"/>
        <w:insideH w:val="single" w:sz="4" w:space="0" w:color="C5E76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5C11E" w:themeColor="accent6"/>
          <w:left w:val="single" w:sz="4" w:space="0" w:color="95C11E" w:themeColor="accent6"/>
          <w:bottom w:val="single" w:sz="4" w:space="0" w:color="95C11E" w:themeColor="accent6"/>
          <w:right w:val="single" w:sz="4" w:space="0" w:color="95C11E" w:themeColor="accent6"/>
          <w:insideH w:val="nil"/>
        </w:tcBorders>
        <w:shd w:val="clear" w:color="auto" w:fill="95C11E" w:themeFill="accent6"/>
      </w:tcPr>
    </w:tblStylePr>
    <w:tblStylePr w:type="lastRow">
      <w:rPr>
        <w:b/>
        <w:bCs/>
      </w:rPr>
      <w:tblPr/>
      <w:tcPr>
        <w:tcBorders>
          <w:top w:val="doub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Listentabelle3Akzent6">
    <w:name w:val="List Table 3 Accent 6"/>
    <w:basedOn w:val="NormaleTabelle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95C11E" w:themeColor="accent6"/>
        <w:left w:val="single" w:sz="4" w:space="0" w:color="95C11E" w:themeColor="accent6"/>
        <w:bottom w:val="single" w:sz="4" w:space="0" w:color="95C11E" w:themeColor="accent6"/>
        <w:right w:val="single" w:sz="4" w:space="0" w:color="95C1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5C11E" w:themeFill="accent6"/>
      </w:tcPr>
    </w:tblStylePr>
    <w:tblStylePr w:type="lastRow">
      <w:rPr>
        <w:b/>
        <w:bCs/>
      </w:rPr>
      <w:tblPr/>
      <w:tcPr>
        <w:tcBorders>
          <w:top w:val="double" w:sz="4" w:space="0" w:color="95C1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5C11E" w:themeColor="accent6"/>
          <w:right w:val="single" w:sz="4" w:space="0" w:color="95C11E" w:themeColor="accent6"/>
        </w:tcBorders>
      </w:tcPr>
    </w:tblStylePr>
    <w:tblStylePr w:type="band1Horz">
      <w:tblPr/>
      <w:tcPr>
        <w:tcBorders>
          <w:top w:val="single" w:sz="4" w:space="0" w:color="95C11E" w:themeColor="accent6"/>
          <w:bottom w:val="single" w:sz="4" w:space="0" w:color="95C1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5C11E" w:themeColor="accent6"/>
          <w:left w:val="nil"/>
        </w:tcBorders>
      </w:tcPr>
    </w:tblStylePr>
    <w:tblStylePr w:type="swCell">
      <w:tblPr/>
      <w:tcPr>
        <w:tcBorders>
          <w:top w:val="double" w:sz="4" w:space="0" w:color="95C11E" w:themeColor="accent6"/>
          <w:right w:val="nil"/>
        </w:tcBorders>
      </w:tcPr>
    </w:tblStylePr>
  </w:style>
  <w:style w:type="table" w:styleId="Listentabelle1hellAkzent6">
    <w:name w:val="List Table 1 Light Accent 6"/>
    <w:basedOn w:val="NormaleTabelle"/>
    <w:uiPriority w:val="46"/>
    <w:rsid w:val="00A17F6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E76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A17F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6farbigAkzent6">
    <w:name w:val="Grid Table 6 Colorful Accent 6"/>
    <w:basedOn w:val="NormaleTabelle"/>
    <w:uiPriority w:val="51"/>
    <w:rsid w:val="00A17F62"/>
    <w:pPr>
      <w:spacing w:line="240" w:lineRule="auto"/>
    </w:pPr>
    <w:rPr>
      <w:color w:val="6F9016" w:themeColor="accent6" w:themeShade="BF"/>
    </w:rPr>
    <w:tblPr>
      <w:tblStyleRowBandSize w:val="1"/>
      <w:tblStyleColBandSize w:val="1"/>
      <w:tblBorders>
        <w:top w:val="single" w:sz="4" w:space="0" w:color="C5E769" w:themeColor="accent6" w:themeTint="99"/>
        <w:left w:val="single" w:sz="4" w:space="0" w:color="C5E769" w:themeColor="accent6" w:themeTint="99"/>
        <w:bottom w:val="single" w:sz="4" w:space="0" w:color="C5E769" w:themeColor="accent6" w:themeTint="99"/>
        <w:right w:val="single" w:sz="4" w:space="0" w:color="C5E769" w:themeColor="accent6" w:themeTint="99"/>
        <w:insideH w:val="single" w:sz="4" w:space="0" w:color="C5E769" w:themeColor="accent6" w:themeTint="99"/>
        <w:insideV w:val="single" w:sz="4" w:space="0" w:color="C5E76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5E76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Gitternetztabelle6farbig">
    <w:name w:val="Grid Table 6 Colorful"/>
    <w:basedOn w:val="NormaleTabelle"/>
    <w:uiPriority w:val="51"/>
    <w:rsid w:val="00A17F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emithellemGitternetz">
    <w:name w:val="Grid Table Light"/>
    <w:basedOn w:val="NormaleTabelle"/>
    <w:uiPriority w:val="40"/>
    <w:rsid w:val="00A17F6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Larissa-Design">
  <a:themeElements>
    <a:clrScheme name="BBW">
      <a:dk1>
        <a:sysClr val="windowText" lastClr="000000"/>
      </a:dk1>
      <a:lt1>
        <a:sysClr val="window" lastClr="FFFFFF"/>
      </a:lt1>
      <a:dk2>
        <a:srgbClr val="696969"/>
      </a:dk2>
      <a:lt2>
        <a:srgbClr val="E7E6E6"/>
      </a:lt2>
      <a:accent1>
        <a:srgbClr val="C9375A"/>
      </a:accent1>
      <a:accent2>
        <a:srgbClr val="008B6B"/>
      </a:accent2>
      <a:accent3>
        <a:srgbClr val="0069A9"/>
      </a:accent3>
      <a:accent4>
        <a:srgbClr val="964B8E"/>
      </a:accent4>
      <a:accent5>
        <a:srgbClr val="E87C28"/>
      </a:accent5>
      <a:accent6>
        <a:srgbClr val="95C11E"/>
      </a:accent6>
      <a:hlink>
        <a:srgbClr val="696969"/>
      </a:hlink>
      <a:folHlink>
        <a:srgbClr val="696969"/>
      </a:folHlink>
    </a:clrScheme>
    <a:fontScheme name="BBW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bfd46-f05b-43df-9317-43474c8dff16" xsi:nil="true"/>
    <lcf76f155ced4ddcb4097134ff3c332f xmlns="24da1e36-3a78-407b-a34e-7d2a717a568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79F2622F13FB4C83088A316571CAE2" ma:contentTypeVersion="10" ma:contentTypeDescription="Ein neues Dokument erstellen." ma:contentTypeScope="" ma:versionID="41040393dca20762bcc67479ea299069">
  <xsd:schema xmlns:xsd="http://www.w3.org/2001/XMLSchema" xmlns:xs="http://www.w3.org/2001/XMLSchema" xmlns:p="http://schemas.microsoft.com/office/2006/metadata/properties" xmlns:ns2="24da1e36-3a78-407b-a34e-7d2a717a568d" xmlns:ns3="882bfd46-f05b-43df-9317-43474c8dff16" targetNamespace="http://schemas.microsoft.com/office/2006/metadata/properties" ma:root="true" ma:fieldsID="af7848d4b60d98b32816b93d2edb2fa0" ns2:_="" ns3:_="">
    <xsd:import namespace="24da1e36-3a78-407b-a34e-7d2a717a568d"/>
    <xsd:import namespace="882bfd46-f05b-43df-9317-43474c8dff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a1e36-3a78-407b-a34e-7d2a717a5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b62e51b7-222c-4a15-8e61-5b40f19c70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bfd46-f05b-43df-9317-43474c8dff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e4d066-d87b-4c71-8a62-c6c5c4c32342}" ma:internalName="TaxCatchAll" ma:showField="CatchAllData" ma:web="882bfd46-f05b-43df-9317-43474c8dff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882bfd46-f05b-43df-9317-43474c8dff16"/>
    <ds:schemaRef ds:uri="24da1e36-3a78-407b-a34e-7d2a717a568d"/>
  </ds:schemaRefs>
</ds:datastoreItem>
</file>

<file path=customXml/itemProps3.xml><?xml version="1.0" encoding="utf-8"?>
<ds:datastoreItem xmlns:ds="http://schemas.openxmlformats.org/officeDocument/2006/customXml" ds:itemID="{8A28E05B-7D9E-4641-8EDA-65919C84D5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da1e36-3a78-407b-a34e-7d2a717a568d"/>
    <ds:schemaRef ds:uri="882bfd46-f05b-43df-9317-43474c8dff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496</Characters>
  <Application>Microsoft Office Word</Application>
  <DocSecurity>0</DocSecurity>
  <Lines>4</Lines>
  <Paragraphs>1</Paragraphs>
  <ScaleCrop>false</ScaleCrop>
  <Company>BBW</Company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Unterlagen_Arbeitspakete</dc:title>
  <dc:creator>Selina Gahlinger</dc:creator>
  <dc:description>erstellt durch Vorlagenbauer.ch</dc:description>
  <cp:lastModifiedBy>Lorenz Caspar Fritschi</cp:lastModifiedBy>
  <cp:revision>12</cp:revision>
  <cp:lastPrinted>2023-11-02T16:15:00Z</cp:lastPrinted>
  <dcterms:created xsi:type="dcterms:W3CDTF">2025-03-02T15:31:00Z</dcterms:created>
  <dcterms:modified xsi:type="dcterms:W3CDTF">2026-06-22T06:33:00Z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0x010100F079F2622F13FB4C83088A316571CAE2</vt:lpwstr>
  </property>
  <property fmtid="{D5CDD505-2E9C-101B-9397-08002B2CF9AE}" pid="3" name="MediaServiceImageTags">
    <vt:lpwstr/>
  </property>
  <property fmtid="{D5CDD505-2E9C-101B-9397-08002B2CF9AE}" pid="4" name="VorlagenbauerAddin">
    <vt:bool>true</vt:bool>
  </property>
</Properties>
</file>