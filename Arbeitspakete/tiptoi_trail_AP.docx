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08E2" w14:textId="04ABD6C5" w:rsidR="00310DCC" w:rsidRDefault="00C03444" w:rsidP="00310DCC">
      <w:pPr>
        <w:pStyle w:val="Titel"/>
        <w:spacing w:before="240"/>
        <w:ind w:left="-567"/>
        <w:jc w:val="left"/>
        <w:rPr>
          <w:b/>
          <w:sz w:val="44"/>
        </w:rPr>
      </w:pPr>
      <w:r>
        <w:rPr>
          <w:b/>
          <w:sz w:val="44"/>
        </w:rPr>
        <w:t>tiptoi Trail</w:t>
      </w:r>
    </w:p>
    <w:tbl>
      <w:tblPr>
        <w:tblStyle w:val="KlassischeTabelle"/>
        <w:tblW w:w="8726" w:type="dxa"/>
        <w:tblLook w:val="04A0" w:firstRow="1" w:lastRow="0" w:firstColumn="1" w:lastColumn="0" w:noHBand="0" w:noVBand="1"/>
      </w:tblPr>
      <w:tblGrid>
        <w:gridCol w:w="3964"/>
        <w:gridCol w:w="4762"/>
      </w:tblGrid>
      <w:tr w:rsidR="00C03444" w14:paraId="0193D47E" w14:textId="77777777" w:rsidTr="00330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 w:themeColor="accent6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  <w:shd w:val="clear" w:color="auto" w:fill="D8EF9B" w:themeFill="accent6" w:themeFillTint="66"/>
            <w:vAlign w:val="center"/>
          </w:tcPr>
          <w:p w14:paraId="77869876" w14:textId="407AAD50" w:rsidR="00C03444" w:rsidRPr="00330D86" w:rsidRDefault="00330D86" w:rsidP="00A17F6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color w:val="595959" w:themeColor="text1" w:themeTint="A6"/>
                <w:sz w:val="28"/>
                <w:szCs w:val="28"/>
              </w:rPr>
              <w:t>ARBEITSPAKETBESCHREIBUNG</w:t>
            </w:r>
          </w:p>
        </w:tc>
      </w:tr>
      <w:tr w:rsidR="00A17F62" w14:paraId="72C5920E" w14:textId="77777777" w:rsidTr="00330D86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 w:themeColor="accent6"/>
              <w:right w:val="single" w:sz="4" w:space="0" w:color="95C11E" w:themeColor="accent6"/>
            </w:tcBorders>
          </w:tcPr>
          <w:p w14:paraId="1F4B8F5C" w14:textId="78C99A1F" w:rsidR="00C03444" w:rsidRPr="00330D86" w:rsidRDefault="00C03444" w:rsidP="009A532A">
            <w:p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color w:val="595959" w:themeColor="text1" w:themeTint="A6"/>
              </w:rPr>
              <w:t xml:space="preserve">AP-NR: </w:t>
            </w:r>
            <w:r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1.1</w:t>
            </w:r>
          </w:p>
        </w:tc>
        <w:tc>
          <w:tcPr>
            <w:tcW w:w="4762" w:type="dxa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 w:themeColor="accent6"/>
              <w:right w:val="single" w:sz="4" w:space="0" w:color="95C11E" w:themeColor="accent6"/>
            </w:tcBorders>
          </w:tcPr>
          <w:p w14:paraId="30C78EFF" w14:textId="36633D9D" w:rsidR="00C03444" w:rsidRPr="00330D86" w:rsidRDefault="00A17F62" w:rsidP="009A532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/>
                <w:color w:val="595959" w:themeColor="text1" w:themeTint="A6"/>
              </w:rPr>
              <w:t>Phase: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color w:val="595959" w:themeColor="text1" w:themeTint="A6"/>
              </w:rPr>
              <w:t xml:space="preserve"> </w:t>
            </w: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Konzeption &amp; Prototyping</w:t>
            </w:r>
          </w:p>
        </w:tc>
      </w:tr>
      <w:tr w:rsidR="00C03444" w14:paraId="29ECDCAB" w14:textId="77777777" w:rsidTr="00330D86">
        <w:trPr>
          <w:trHeight w:val="1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tcBorders>
              <w:top w:val="single" w:sz="4" w:space="0" w:color="95C11E" w:themeColor="accent6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  <w:vAlign w:val="center"/>
          </w:tcPr>
          <w:p w14:paraId="20811B3C" w14:textId="63EEC8E9" w:rsidR="00A17F62" w:rsidRPr="00330D86" w:rsidRDefault="00A17F62" w:rsidP="00A17F62">
            <w:p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color w:val="595959" w:themeColor="text1" w:themeTint="A6"/>
              </w:rPr>
              <w:t>Bezeichnung:</w:t>
            </w:r>
            <w:r>
              <w:rPr>
                <w:rFonts w:asciiTheme="minorHAnsi" w:hAnsiTheme="minorHAnsi" w:cstheme="minorHAnsi"/>
                <w:b w:val="0"/>
                <w:color w:val="595959" w:themeColor="text1" w:themeTint="A6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  <w:t>tiptoi Trail – Geocaching mit modifiziertem Stift</w:t>
            </w:r>
            <w:r>
              <w:rPr>
                <w:rFonts w:asciiTheme="minorHAnsi" w:hAnsiTheme="minorHAnsi" w:cstheme="minorHAnsi"/>
                <w:color w:val="595959" w:themeColor="text1" w:themeTint="A6"/>
              </w:rPr>
              <w:br/>
              <w:br/>
              <w:t xml:space="preserve">Verantwortliche: </w:t>
            </w:r>
            <w:r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Projektteam tiptoi Trail</w:t>
            </w:r>
            <w:r>
              <w:rPr>
                <w:rFonts w:asciiTheme="minorHAnsi" w:hAnsiTheme="minorHAnsi" w:cstheme="minorHAnsi"/>
                <w:color w:val="595959" w:themeColor="text1" w:themeTint="A6"/>
              </w:rPr>
              <w:br/>
              <w:br/>
              <w:t xml:space="preserve">Start (Soll): </w:t>
            </w:r>
            <w:r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01.05.2025</w:t>
            </w:r>
            <w:r>
              <w:rPr>
                <w:rFonts w:asciiTheme="minorHAnsi" w:hAnsiTheme="minorHAnsi" w:cstheme="minorHAnsi"/>
                <w:color w:val="595959" w:themeColor="text1" w:themeTint="A6"/>
              </w:rPr>
              <w:br/>
              <w:br/>
              <w:t xml:space="preserve">Ende (Soll): </w:t>
            </w:r>
            <w:r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31.07.2025</w:t>
            </w:r>
            <w:r>
              <w:rPr>
                <w:rFonts w:asciiTheme="minorHAnsi" w:hAnsiTheme="minorHAnsi" w:cstheme="minorHAnsi"/>
                <w:color w:val="595959" w:themeColor="text1" w:themeTint="A6"/>
              </w:rPr>
              <w:br/>
              <w:br/>
              <w:t xml:space="preserve">Aufwand (Soll): </w:t>
            </w:r>
            <w:r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8 PT</w:t>
            </w:r>
            <w:r>
              <w:rPr>
                <w:rFonts w:asciiTheme="minorHAnsi" w:hAnsiTheme="minorHAnsi" w:cstheme="minorHAnsi"/>
                <w:color w:val="595959" w:themeColor="text1" w:themeTint="A6"/>
              </w:rPr>
              <w:br/>
            </w:r>
          </w:p>
        </w:tc>
        <w:tc>
          <w:tcPr>
            <w:tcW w:w="4762" w:type="dxa"/>
            <w:tcBorders>
              <w:top w:val="single" w:sz="4" w:space="0" w:color="95C11E" w:themeColor="accent6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  <w:vAlign w:val="center"/>
          </w:tcPr>
          <w:p w14:paraId="13FE9D7F" w14:textId="7AFEA55E" w:rsidR="00A17F62" w:rsidRPr="00330D86" w:rsidRDefault="00A17F62" w:rsidP="00A17F6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/>
                <w:color w:val="595959" w:themeColor="text1" w:themeTint="A6"/>
              </w:rPr>
              <w:br/>
              <w:br/>
              <w:br/>
              <w:br/>
              <w:t>Start (Ist):</w:t>
              <w:br/>
              <w:br/>
              <w:t>Ende (Ist):</w:t>
              <w:br/>
              <w:br/>
              <w:t>Aufwand (Ist):</w:t>
              <w:br/>
            </w:r>
          </w:p>
        </w:tc>
      </w:tr>
      <w:tr w:rsidR="00A17F62" w14:paraId="2D7F4BC2" w14:textId="77777777" w:rsidTr="00330D86">
        <w:trPr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0C47109E" w14:textId="77777777" w:rsidR="00A17F62" w:rsidRPr="00330D86" w:rsidRDefault="00A17F62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color w:val="595959" w:themeColor="text1" w:themeTint="A6"/>
              </w:rPr>
              <w:t>Voraussetzung (Vorgänger, Bedingungen):</w:t>
            </w:r>
          </w:p>
          <w:p w14:paraId="16509C0D" w14:textId="069164C8" w:rsidR="009A532A" w:rsidRPr="00330D86" w:rsidRDefault="009A532A" w:rsidP="009A532A">
            <w:pPr>
              <w:jc w:val="left"/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tiptoi-Stift (Gen 1 oder Gen 2) vorhanden; tttool installiert und lauffähig; Grundkenntnisse YAML und Audiobearbeitung.</w:t>
            </w:r>
          </w:p>
        </w:tc>
      </w:tr>
      <w:tr w:rsidR="00A17F62" w14:paraId="3A47BD29" w14:textId="77777777" w:rsidTr="00330D86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6A8BC4B8" w14:textId="77777777" w:rsidR="00A17F62" w:rsidRPr="00330D86" w:rsidRDefault="00A17F62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color w:val="595959" w:themeColor="text1" w:themeTint="A6"/>
              </w:rPr>
              <w:t>Inhalt:</w:t>
            </w:r>
          </w:p>
          <w:p w14:paraId="5CADA251" w14:textId="77777777" w:rsidR="009A532A" w:rsidRPr="00330D86" w:rsidRDefault="009A532A" w:rsidP="009A532A">
            <w:pPr>
              <w:pStyle w:val="Listenabsatz"/>
              <w:numPr>
                <w:ilvl w:val="0"/>
                <w:numId w:val="59"/>
              </w:numPr>
              <w:jc w:val="left"/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  <w:t>Firmware-Analyse: OID-Schema und GME-Format des tiptoi-Stifts verstehen</w:t>
            </w:r>
          </w:p>
          <w:p w14:paraId="55E12B52" w14:textId="3E45B860" w:rsidR="009A532A" w:rsidRPr="00330D86" w:rsidRDefault="009A532A" w:rsidP="009A532A">
            <w:pPr>
              <w:pStyle w:val="Listenabsatz"/>
              <w:numPr>
                <w:ilvl w:val="0"/>
                <w:numId w:val="59"/>
              </w:numPr>
              <w:jc w:val="left"/>
              <w:rPr>
                <w:rFonts w:asciiTheme="minorHAnsi" w:hAnsiTheme="minorHAnsi" w:cstheme="minorHAnsi"/>
                <w:bCs/>
                <w:i/>
                <w:iCs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  <w:t>tttool-Setup: YAML-Skript erstellen, OID-Codes auf Audiodateien mappen, GME-Datei generieren und auf Stift laden</w:t>
            </w:r>
          </w:p>
          <w:p w14:paraId="55E12B53" w14:textId="3E45B861" w:rsidR="009A532A" w:rsidRPr="00330D86" w:rsidRDefault="009A532A" w:rsidP="009A532A">
            <w:pPr>
              <w:pStyle w:val="Listenabsatz"/>
              <w:numPr>
                <w:ilvl w:val="0"/>
                <w:numId w:val="59"/>
              </w:numPr>
              <w:jc w:val="left"/>
              <w:rPr>
                <w:rFonts w:asciiTheme="minorHAnsi" w:hAnsiTheme="minorHAnsi" w:cstheme="minorHAnsi"/>
                <w:bCs/>
                <w:i/>
                <w:iCs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  <w:t>Audio-Produktion: Stationshinweise, Rätsel und Lösungen als OGG-Dateien (22 kHz, Mono) aufnehmen und schneiden</w:t>
            </w:r>
          </w:p>
          <w:p w14:paraId="55E12B54" w14:textId="3E45B862" w:rsidR="009A532A" w:rsidRPr="00330D86" w:rsidRDefault="009A532A" w:rsidP="009A532A">
            <w:pPr>
              <w:pStyle w:val="Listenabsatz"/>
              <w:numPr>
                <w:ilvl w:val="0"/>
                <w:numId w:val="59"/>
              </w:numPr>
              <w:jc w:val="left"/>
              <w:rPr>
                <w:rFonts w:asciiTheme="minorHAnsi" w:hAnsiTheme="minorHAnsi" w:cstheme="minorHAnsi"/>
                <w:bCs/>
                <w:i/>
                <w:iCs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  <w:t>Stationsdesign: OID-Druckvorlagen erstellen, laminieren und wetterfest anbringen (5 Standorte in der Region)</w:t>
            </w:r>
          </w:p>
          <w:p w14:paraId="55E12B55" w14:textId="3E45B863" w:rsidR="009A532A" w:rsidRPr="00330D86" w:rsidRDefault="009A532A" w:rsidP="009A532A">
            <w:pPr>
              <w:pStyle w:val="Listenabsatz"/>
              <w:numPr>
                <w:ilvl w:val="0"/>
                <w:numId w:val="59"/>
              </w:numPr>
              <w:jc w:val="left"/>
              <w:rPr>
                <w:rFonts w:asciiTheme="minorHAnsi" w:hAnsiTheme="minorHAnsi" w:cstheme="minorHAnsi"/>
                <w:bCs/>
                <w:i/>
                <w:iCs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 w:val="0"/>
                <w:i/>
                <w:iCs/>
                <w:color w:val="595959" w:themeColor="text1" w:themeTint="A6"/>
              </w:rPr>
              <w:t>Feldtest: Lesbarkeit unter verschiedenen Lichtbedingungen prüfen, Nutzertest mit Zielgruppe (Kinder 6–10 Jahre) durchführen</w:t>
            </w:r>
          </w:p>
        </w:tc>
      </w:tr>
      <w:tr w:rsidR="00A17F62" w14:paraId="0F91F1F2" w14:textId="77777777" w:rsidTr="00330D86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5ECBA0BF" w14:textId="77777777" w:rsidR="00A17F62" w:rsidRPr="00330D86" w:rsidRDefault="00A17F62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color w:val="595959" w:themeColor="text1" w:themeTint="A6"/>
              </w:rPr>
              <w:t>Ergebnisse:</w:t>
            </w:r>
          </w:p>
          <w:p w14:paraId="7BE80843" w14:textId="19EFC855" w:rsidR="009A532A" w:rsidRPr="00330D86" w:rsidRDefault="009A532A" w:rsidP="009A532A">
            <w:pPr>
              <w:pStyle w:val="Listenabsatz"/>
              <w:numPr>
                <w:ilvl w:val="0"/>
                <w:numId w:val="59"/>
              </w:numPr>
              <w:jc w:val="left"/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Proof of Concept: Stift liest eigenen OID-Code und spielt korrekte Audiodatei ab (1 Station funktionsfähig)</w:t>
            </w:r>
          </w:p>
          <w:p w14:paraId="7BE80844" w14:textId="19EFC856" w:rsidR="009A532A" w:rsidRPr="00330D86" w:rsidRDefault="009A532A" w:rsidP="009A532A">
            <w:pPr>
              <w:pStyle w:val="Listenabsatz"/>
              <w:numPr>
                <w:ilvl w:val="0"/>
                <w:numId w:val="59"/>
              </w:numPr>
              <w:jc w:val="left"/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Pilotroute mit 5 Stationen vollständig funktionsfähig, Feldtest abgeschlossen, Iterationsplan erstellt</w:t>
            </w:r>
          </w:p>
        </w:tc>
      </w:tr>
      <w:tr w:rsidR="00A17F62" w14:paraId="6C94E016" w14:textId="77777777" w:rsidTr="00330D86">
        <w:trPr>
          <w:trHeight w:val="1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2"/>
            <w:tcBorders>
              <w:top w:val="single" w:sz="4" w:space="0" w:color="95C11E"/>
              <w:left w:val="single" w:sz="4" w:space="0" w:color="95C11E" w:themeColor="accent6"/>
              <w:bottom w:val="single" w:sz="4" w:space="0" w:color="95C11E"/>
              <w:right w:val="single" w:sz="4" w:space="0" w:color="95C11E" w:themeColor="accent6"/>
            </w:tcBorders>
          </w:tcPr>
          <w:p w14:paraId="26257934" w14:textId="77777777" w:rsidR="00A17F62" w:rsidRPr="00330D86" w:rsidRDefault="00A17F62" w:rsidP="009A532A">
            <w:pPr>
              <w:jc w:val="left"/>
              <w:rPr>
                <w:rFonts w:asciiTheme="minorHAnsi" w:hAnsiTheme="minorHAnsi" w:cstheme="minorHAnsi"/>
                <w:b w:val="0"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color w:val="595959" w:themeColor="text1" w:themeTint="A6"/>
              </w:rPr>
              <w:t>Ressourcen:</w:t>
            </w:r>
          </w:p>
          <w:p w14:paraId="4AF3B10E" w14:textId="77777777" w:rsidR="009A532A" w:rsidRPr="00330D86" w:rsidRDefault="009A532A" w:rsidP="009A532A">
            <w:pPr>
              <w:pStyle w:val="Listenabsatz"/>
              <w:numPr>
                <w:ilvl w:val="0"/>
                <w:numId w:val="59"/>
              </w:numPr>
              <w:jc w:val="left"/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tiptoi-Stift (Gen 1 oder Gen 2)</w:t>
            </w:r>
          </w:p>
          <w:p w14:paraId="3C1DFDFD" w14:textId="77777777" w:rsidR="009A532A" w:rsidRPr="00330D86" w:rsidRDefault="009A532A" w:rsidP="009A532A">
            <w:pPr>
              <w:pStyle w:val="Listenabsatz"/>
              <w:numPr>
                <w:ilvl w:val="0"/>
                <w:numId w:val="59"/>
              </w:numPr>
              <w:jc w:val="left"/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Laptop mit tttool, Audacity/FFmpeg, Laserdrucker (mind. 1200 dpi)</w:t>
            </w:r>
          </w:p>
          <w:p w14:paraId="31783BA4" w14:textId="50E88AA1" w:rsidR="009A532A" w:rsidRPr="00330D86" w:rsidRDefault="009A532A" w:rsidP="009A532A">
            <w:pPr>
              <w:pStyle w:val="Listenabsatz"/>
              <w:numPr>
                <w:ilvl w:val="0"/>
                <w:numId w:val="59"/>
              </w:num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  <w:b w:val="0"/>
                <w:bCs/>
                <w:i/>
                <w:iCs/>
                <w:color w:val="595959" w:themeColor="text1" w:themeTint="A6"/>
              </w:rPr>
              <w:t>Druckpapier, Laminierfolie, Testmaterial für Stationshalterung</w:t>
            </w:r>
          </w:p>
        </w:tc>
      </w:tr>
    </w:tbl>
    <w:p w14:paraId="122D5B04" w14:textId="423CF688" w:rsidR="008A586F" w:rsidRPr="00093E21" w:rsidRDefault="008A586F" w:rsidP="00C03444">
      <w:pPr>
        <w:pStyle w:val="TitelInhaltsverzeichnis"/>
        <w:spacing w:before="360" w:after="120"/>
        <w:ind w:left="-567"/>
        <w:jc w:val="left"/>
        <w:rPr>
          <w:rFonts w:ascii="Verdana" w:hAnsi="Verdana" w:cs="Arial"/>
          <w:sz w:val="20"/>
        </w:rPr>
      </w:pPr>
    </w:p>
    <w:sectPr w:rsidR="008A586F" w:rsidRPr="00093E21" w:rsidSect="006723C6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2268" w:right="1276" w:bottom="1531" w:left="1956" w:header="567" w:footer="4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17777" w14:textId="77777777" w:rsidR="007C1945" w:rsidRDefault="007C1945" w:rsidP="00F91D37">
      <w:r>
        <w:separator/>
      </w:r>
    </w:p>
  </w:endnote>
  <w:endnote w:type="continuationSeparator" w:id="0">
    <w:p w14:paraId="65EA43F0" w14:textId="77777777" w:rsidR="007C1945" w:rsidRDefault="007C1945" w:rsidP="00F91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NeueLT Com 55 Roman">
    <w:altName w:val="Arial"/>
    <w:panose1 w:val="020B0604020202020204"/>
    <w:charset w:val="00"/>
    <w:family w:val="swiss"/>
    <w:pitch w:val="variable"/>
    <w:sig w:usb0="8000008F" w:usb1="10002042" w:usb2="00000000" w:usb3="00000000" w:csb0="0000009B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3775A" w14:textId="0073C189" w:rsidR="00B2617D" w:rsidRPr="00863CD7" w:rsidRDefault="00000000" w:rsidP="00863CD7">
    <w:pPr>
      <w:pStyle w:val="Fuzeile"/>
    </w:pPr>
    <w:sdt>
      <w:sdtPr>
        <w:alias w:val="Titel"/>
        <w:tag w:val=""/>
        <w:id w:val="6238063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spellStart"/>
        <w:r w:rsidR="00C03444">
          <w:t>Unterlagen_Arbeitspakete</w:t>
        </w:r>
        <w:proofErr w:type="spellEnd"/>
      </w:sdtContent>
    </w:sdt>
  </w:p>
  <w:p w14:paraId="0186A698" w14:textId="085F6C90" w:rsidR="00B2617D" w:rsidRDefault="00000000" w:rsidP="00F246AB">
    <w:pPr>
      <w:pStyle w:val="Fuzeile"/>
    </w:pPr>
    <w:sdt>
      <w:sdtPr>
        <w:id w:val="2129506974"/>
        <w:text/>
      </w:sdtPr>
      <w:sdtContent>
        <w:r w:rsidR="00310DCC">
          <w:t>S. Gahlinger</w:t>
        </w:r>
      </w:sdtContent>
    </w:sdt>
    <w:r w:rsidR="00B2617D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92032" behindDoc="0" locked="1" layoutInCell="1" allowOverlap="1" wp14:anchorId="0031D213" wp14:editId="1254D03D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630000" cy="716400"/>
              <wp:effectExtent l="0" t="0" r="0" b="7620"/>
              <wp:wrapSquare wrapText="bothSides"/>
              <wp:docPr id="1838583906" name="Textfeld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000" cy="71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1DF10C" w14:textId="77777777" w:rsidR="00B2617D" w:rsidRPr="005C6148" w:rsidRDefault="00B2617D" w:rsidP="00CD775B">
                          <w:pPr>
                            <w:pStyle w:val="Seitenzahlen"/>
                          </w:pPr>
                          <w:r w:rsidRPr="005C6148">
                            <w:fldChar w:fldCharType="begin"/>
                          </w:r>
                          <w:r w:rsidRPr="005C6148">
                            <w:instrText>PAGE   \* MERGEFORMAT</w:instrText>
                          </w:r>
                          <w:r w:rsidRPr="005C6148">
                            <w:fldChar w:fldCharType="separate"/>
                          </w:r>
                          <w:r w:rsidRPr="00452D49">
                            <w:rPr>
                              <w:noProof/>
                              <w:lang w:val="de-DE"/>
                            </w:rPr>
                            <w:t>5</w:t>
                          </w:r>
                          <w:r w:rsidRPr="005C6148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25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31D213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30" type="#_x0000_t202" alt="&quot;&quot;" style="position:absolute;left:0;text-align:left;margin-left:-1.6pt;margin-top:0;width:49.6pt;height:56.4pt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uaNLYAIAADcFAAAOAAAAZHJzL2Uyb0RvYy54bWysVE2P2jAQvVfqf7B8LwHapRUirCgrqkqr 3VXZas/GsSGq43HtgYT++o6dBBDtZatyMBPPm+95nt02lWEH5UMJNuejwZAzZSUUpd3m/Pvz6t0n zgIKWwgDVuX8qAK/nb99M6vdVI1hB6ZQnpETG6a1y/kO0U2zLMidqkQYgFOWlBp8JZA+/TYrvKjJ e2Wy8XA4yWrwhfMgVQh0e9cq+Tz511pJfNQ6KGQm55QbptOncxPPbD4T060XblfKLg3xD1lUorQU 9OTqTqBge1/+4aoqpYcAGgcSqgy0LqVKNVA1o+FVNeudcCrVQs0J7tSm8P/cyofD2j15hs1naGiA sSG1C9NAl7GeRvsq/lOmjPTUwuOpbapBJuly8n5IP84kqT6OJh9IJi/Z2dj5gF8UVCwKOfc0ldQs cbgP2EJ7SIxlYVUakyZjLKtjgJthMjhpyLmxEavSjDs358SThEejIsbYb0qzskj5x4u0XWppPDsI 2gshpbKYSk9+CR1RmpJ4jWGHP2f1GuO2jj4yWDwZV6UFn6q/Srv40aesWzz1/KLuKGKzaajwi7lu oDjSuD20TAhOrkoayr0I+CQ8rT7NkeiMj3RoA9R86CTOduB//e0+4mkjSctZTVTKefi5F15xZr5a 2tXIuySMb4iynPn+dtMLdl8tgSYxosfCySRGHJpe1B6qF2L6IkYilbCS4uUce3GJLanppZBqsUgg YpgTeG/XTkbXcTBxzZ6bF+Fdt4tIS/wAPdHE9GolW2y0tLDYI+gy7WvsbdvJrufEzrTx3UsS6X/5 nVDn927+GwAA//8DAFBLAwQUAAYACAAAACEAUDmuhd0AAAAJAQAADwAAAGRycy9kb3ducmV2Lnht bEyPzW7CMBCE75X6DtZW4lYcfGghxEFVEYgTEpQHMPHmR8TrKHYgvD1LL+1lpNXszs6XrUbXiiv2 ofGkYTZNQCAV3jZUaTj9bN7nIEI0ZE3rCTXcMcAqf33JTGr9jQ54PcZKcAiF1GioY+xSKUNRozNh 6jsk9krfOxN57Ctpe3PjcNdKlSQf0pmG+ENtOvyusbgcB6dhWzXDWO53+7vaxMMJL9v1Z6m0nryN 6yXL1xJExDH+XcCTgftDzsXOfiAbRKuBaeKvsrdYKBBn3pmpOcg8k/8J8gcAAAD//wMAUEsBAi0A FAAGAAgAAAAhALaDOJL+AAAA4QEAABMAAAAAAAAAAAAAAAAAAAAAAFtDb250ZW50X1R5cGVzXS54 bWxQSwECLQAUAAYACAAAACEAOP0h/9YAAACUAQAACwAAAAAAAAAAAAAAAAAvAQAAX3JlbHMvLnJl bHNQSwECLQAUAAYACAAAACEAi7mjS2ACAAA3BQAADgAAAAAAAAAAAAAAAAAuAgAAZHJzL2Uyb0Rv Yy54bWxQSwECLQAUAAYACAAAACEAUDmuhd0AAAAJAQAADwAAAAAAAAAAAAAAAAC6BAAAZHJzL2Rv d25yZXYueG1sUEsFBgAAAAAEAAQA8wAAAMQFAAAAAA== " filled="f" stroked="f" strokeweight=".5pt">
              <v:textbox inset="0,.7mm,0,0">
                <w:txbxContent>
                  <w:p w14:paraId="141DF10C" w14:textId="77777777" w:rsidR="00B2617D" w:rsidRPr="005C6148" w:rsidRDefault="00B2617D" w:rsidP="00CD775B">
                    <w:pPr>
                      <w:pStyle w:val="Seitenzahlen"/>
                    </w:pPr>
                    <w:r w:rsidRPr="005C6148">
                      <w:fldChar w:fldCharType="begin"/>
                    </w:r>
                    <w:r w:rsidRPr="005C6148">
                      <w:instrText>PAGE   \* MERGEFORMAT</w:instrText>
                    </w:r>
                    <w:r w:rsidRPr="005C6148">
                      <w:fldChar w:fldCharType="separate"/>
                    </w:r>
                    <w:r w:rsidRPr="00452D49">
                      <w:rPr>
                        <w:noProof/>
                        <w:lang w:val="de-DE"/>
                      </w:rPr>
                      <w:t>5</w:t>
                    </w:r>
                    <w:r w:rsidRPr="005C6148">
                      <w:fldChar w:fldCharType="end"/>
                    </w: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p w14:paraId="25B1C21A" w14:textId="77777777" w:rsidR="005258F3" w:rsidRPr="005258F3" w:rsidRDefault="005258F3" w:rsidP="005258F3">
    <w:pPr>
      <w:pStyle w:val="Fuzeile"/>
      <w:tabs>
        <w:tab w:val="left" w:pos="2835"/>
        <w:tab w:val="left" w:pos="3402"/>
      </w:tabs>
      <w:spacing w:after="60" w:line="200" w:lineRule="exact"/>
      <w:rPr>
        <w:sz w:val="15"/>
        <w:szCs w:val="15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E0116" w14:textId="3BBE8E75" w:rsidR="001063CA" w:rsidRPr="00863CD7" w:rsidRDefault="00000000" w:rsidP="00863CD7">
    <w:pPr>
      <w:pStyle w:val="Fuzeile"/>
    </w:pPr>
    <w:sdt>
      <w:sdtPr>
        <w:alias w:val="Titel"/>
        <w:tag w:val=""/>
        <w:id w:val="-464040412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spellStart"/>
        <w:r w:rsidR="00C03444">
          <w:t>Unterlagen_Arbeitspakete</w:t>
        </w:r>
        <w:proofErr w:type="spellEnd"/>
      </w:sdtContent>
    </w:sdt>
  </w:p>
  <w:p w14:paraId="4B2C8C1F" w14:textId="37785092" w:rsidR="001063CA" w:rsidRDefault="00000000" w:rsidP="00F246AB">
    <w:pPr>
      <w:pStyle w:val="Fuzeile"/>
    </w:pPr>
    <w:sdt>
      <w:sdtPr>
        <w:id w:val="336652597"/>
        <w:text/>
      </w:sdtPr>
      <w:sdtContent>
        <w:r w:rsidR="00D7795F">
          <w:t>S. Gahlinger</w:t>
        </w:r>
      </w:sdtContent>
    </w:sdt>
    <w:r w:rsidR="001063CA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94080" behindDoc="0" locked="1" layoutInCell="1" allowOverlap="1" wp14:anchorId="2AF9B217" wp14:editId="4831E722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630000" cy="716400"/>
              <wp:effectExtent l="0" t="0" r="0" b="7620"/>
              <wp:wrapSquare wrapText="bothSides"/>
              <wp:docPr id="1073809444" name="Textfeld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000" cy="71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46C20E" w14:textId="77777777" w:rsidR="001063CA" w:rsidRPr="005C6148" w:rsidRDefault="001063CA" w:rsidP="00CD775B">
                          <w:pPr>
                            <w:pStyle w:val="Seitenzahlen"/>
                          </w:pPr>
                          <w:r w:rsidRPr="005C6148">
                            <w:fldChar w:fldCharType="begin"/>
                          </w:r>
                          <w:r w:rsidRPr="005C6148">
                            <w:instrText>PAGE   \* MERGEFORMAT</w:instrText>
                          </w:r>
                          <w:r w:rsidRPr="005C6148">
                            <w:fldChar w:fldCharType="separate"/>
                          </w:r>
                          <w:r w:rsidRPr="00452D49">
                            <w:rPr>
                              <w:noProof/>
                              <w:lang w:val="de-DE"/>
                            </w:rPr>
                            <w:t>5</w:t>
                          </w:r>
                          <w:r w:rsidRPr="005C6148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25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F9B217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&quot;&quot;" style="position:absolute;left:0;text-align:left;margin-left:-1.6pt;margin-top:0;width:49.6pt;height:56.4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SOAeYgIAADcFAAAOAAAAZHJzL2Uyb0RvYy54bWysVE2P2jAQvVfqf7B8LwHapRUirCgrqkpo d1W22rNxbIjqeFx7IKG/vmMngRXtZatyMBPPm+95nt02lWFH5UMJNuejwZAzZSUUpd3l/PvT6t0n zgIKWwgDVuX8pAK/nb99M6vdVI1hD6ZQnpETG6a1y/ke0U2zLMi9qkQYgFOWlBp8JZA+/S4rvKjJ e2Wy8XA4yWrwhfMgVQh0e9cq+Tz511pJfNA6KGQm55QbptOncxvPbD4T050Xbl/KLg3xD1lUorQU 9OzqTqBgB1/+4aoqpYcAGgcSqgy0LqVKNVA1o+FVNZu9cCrVQs0J7tym8P/cyvvjxj16hs1naGiA sSG1C9NAl7GeRvsq/lOmjPTUwtO5bapBJuly8n5IP84kqT6OJh9IJi/Zxdj5gF8UVCwKOfc0ldQs cVwHbKE9JMaysCqNSZMxltUxwM0wGZw15NzYiFVpxp2bS+JJwpNREWPsN6VZWaT840XaLrU0nh0F 7YWQUllMpSe/hI4oTUm8xrDDX7J6jXFbRx8ZLJ6Nq9KCT9VfpV386FPWLZ56/qLuKGKzbajwnI/7 uW6hONG4PbRMCE6uShrKWgR8FJ5Wn+ZIdMYHOrQBaj50Emd78L/+dh/xtJGk5awmKuU8/DwIrzgz Xy3tauRdEsY3RFnOfH+77QV7qJZAkxjRY+FkEiMOTS9qD9UzMX0RI5FKWEnxco69uMSW1PRSSLVY JBAxzAlc242T0XUcTFyzp+ZZeNftItIS30NPNDG9WskWGy0tLA4Iukz7GnvbdrLrObEzbXz3kkT6 v/xOqMt7N/8NAAD//wMAUEsDBBQABgAIAAAAIQBQOa6F3QAAAAkBAAAPAAAAZHJzL2Rvd25yZXYu eG1sTI/NbsIwEITvlfoO1lbiVhx8aCHEQVURiBMSlAcw8eZHxOsodiC8PUsv7WWk1ezOzpetRteK K/ah8aRhNk1AIBXeNlRpOP1s3ucgQjRkTesJNdwxwCp/fclMav2NDng9xkpwCIXUaKhj7FIpQ1Gj M2HqOyT2St87E3nsK2l7c+Nw10qVJB/SmYb4Q206/K6xuBwHp2FbNcNY7nf7u9rEwwkv2/VnqbSe vI3rJcvXEkTEMf5dwJOB+0POxc5+IBtEq4Fp4q+yt1goEGfemak5yDyT/wnyBwAAAP//AwBQSwEC LQAUAAYACAAAACEAtoM4kv4AAADhAQAAEwAAAAAAAAAAAAAAAAAAAAAAW0NvbnRlbnRfVHlwZXNd LnhtbFBLAQItABQABgAIAAAAIQA4/SH/1gAAAJQBAAALAAAAAAAAAAAAAAAAAC8BAABfcmVscy8u cmVsc1BLAQItABQABgAIAAAAIQBlSOAeYgIAADcFAAAOAAAAAAAAAAAAAAAAAC4CAABkcnMvZTJv RG9jLnhtbFBLAQItABQABgAIAAAAIQBQOa6F3QAAAAkBAAAPAAAAAAAAAAAAAAAAALwEAABkcnMv ZG93bnJldi54bWxQSwUGAAAAAAQABADzAAAAxgUAAAAA " filled="f" stroked="f" strokeweight=".5pt">
              <v:textbox inset="0,.7mm,0,0">
                <w:txbxContent>
                  <w:p w14:paraId="4E46C20E" w14:textId="77777777" w:rsidR="001063CA" w:rsidRPr="005C6148" w:rsidRDefault="001063CA" w:rsidP="00CD775B">
                    <w:pPr>
                      <w:pStyle w:val="Seitenzahlen"/>
                    </w:pPr>
                    <w:r w:rsidRPr="005C6148">
                      <w:fldChar w:fldCharType="begin"/>
                    </w:r>
                    <w:r w:rsidRPr="005C6148">
                      <w:instrText>PAGE   \* MERGEFORMAT</w:instrText>
                    </w:r>
                    <w:r w:rsidRPr="005C6148">
                      <w:fldChar w:fldCharType="separate"/>
                    </w:r>
                    <w:r w:rsidRPr="00452D49">
                      <w:rPr>
                        <w:noProof/>
                        <w:lang w:val="de-DE"/>
                      </w:rPr>
                      <w:t>5</w:t>
                    </w:r>
                    <w:r w:rsidRPr="005C6148">
                      <w:fldChar w:fldCharType="end"/>
                    </w: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p w14:paraId="07086705" w14:textId="77777777" w:rsidR="00D95AE4" w:rsidRPr="006C6113" w:rsidRDefault="00D95AE4" w:rsidP="00D579C9">
    <w:pPr>
      <w:pStyle w:val="Fuzeile"/>
      <w:tabs>
        <w:tab w:val="left" w:pos="2835"/>
      </w:tabs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ABBE0" w14:textId="77777777" w:rsidR="007C1945" w:rsidRDefault="007C1945" w:rsidP="00F91D37">
      <w:r>
        <w:separator/>
      </w:r>
    </w:p>
  </w:footnote>
  <w:footnote w:type="continuationSeparator" w:id="0">
    <w:p w14:paraId="73E82B59" w14:textId="77777777" w:rsidR="007C1945" w:rsidRDefault="007C1945" w:rsidP="00F91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F1786" w14:textId="77777777" w:rsidR="005C6148" w:rsidRPr="00D00E26" w:rsidRDefault="00F16208" w:rsidP="000A6B89">
    <w:pPr>
      <w:pStyle w:val="Kopfzeile"/>
      <w:tabs>
        <w:tab w:val="clear" w:pos="4536"/>
        <w:tab w:val="clear" w:pos="9072"/>
        <w:tab w:val="left" w:pos="700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708416" behindDoc="0" locked="1" layoutInCell="1" allowOverlap="1" wp14:anchorId="5B572359" wp14:editId="38F3E8AC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3690000" cy="1126800"/>
              <wp:effectExtent l="0" t="0" r="0" b="0"/>
              <wp:wrapNone/>
              <wp:docPr id="1372257383" name="Gruppieren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90000" cy="1126800"/>
                        <a:chOff x="0" y="0"/>
                        <a:chExt cx="3690284" cy="1126958"/>
                      </a:xfrm>
                    </wpg:grpSpPr>
                    <pic:pic xmlns:pic="http://schemas.openxmlformats.org/drawingml/2006/picture">
                      <pic:nvPicPr>
                        <pic:cNvPr id="1215979622" name="Grafik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461211"/>
                          <a:ext cx="168910" cy="1689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72780790" name="Textfeld 3"/>
                      <wps:cNvSpPr txBox="1"/>
                      <wps:spPr>
                        <a:xfrm>
                          <a:off x="272716" y="348916"/>
                          <a:ext cx="2519045" cy="7780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CE7D5" w14:textId="77777777" w:rsidR="00F16208" w:rsidRPr="000A61BE" w:rsidRDefault="00F16208" w:rsidP="000A61BE">
                            <w:pPr>
                              <w:spacing w:line="200" w:lineRule="exact"/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</w:pPr>
                            <w:r w:rsidRPr="000A61BE"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>BBW Berufsbildungsschule Winterthur</w:t>
                            </w:r>
                          </w:p>
                          <w:p w14:paraId="7BD6A01B" w14:textId="77777777" w:rsidR="00F16208" w:rsidRPr="000A61BE" w:rsidRDefault="00F16208" w:rsidP="000A61BE">
                            <w:pPr>
                              <w:spacing w:after="60" w:line="200" w:lineRule="exact"/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</w:pPr>
                            <w:r w:rsidRPr="000A61BE"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 xml:space="preserve">Abteilung </w:t>
                            </w:r>
                            <w:r>
                              <w:rPr>
                                <w:rFonts w:asciiTheme="majorHAnsi" w:hAnsiTheme="majorHAnsi" w:cstheme="minorHAnsi"/>
                                <w:sz w:val="16"/>
                                <w:szCs w:val="16"/>
                              </w:rPr>
                              <w:t>Informatik | Naturwissenschaften</w:t>
                            </w:r>
                          </w:p>
                          <w:p w14:paraId="73C921D1" w14:textId="5A778715" w:rsidR="00F16208" w:rsidRPr="00141E3B" w:rsidRDefault="00F16208" w:rsidP="000A61BE">
                            <w:pPr>
                              <w:spacing w:line="200" w:lineRule="exac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1634959" name="Rechteck 4"/>
                      <wps:cNvSpPr/>
                      <wps:spPr>
                        <a:xfrm>
                          <a:off x="3308684" y="0"/>
                          <a:ext cx="381600" cy="39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B572359" id="Gruppieren 13" o:spid="_x0000_s1026" style="position:absolute;left:0;text-align:left;margin-left:239.35pt;margin-top:0;width:290.55pt;height:88.7pt;z-index:251708416;mso-position-horizontal:right;mso-position-horizontal-relative:page;mso-position-vertical:top;mso-position-vertical-relative:page;mso-width-relative:margin;mso-height-relative:margin" coordsize="36902,11269" o:gfxdata="UEsDBBQABgAIAAAAIQCm5lH7DAEAABUCAAATAAAAW0NvbnRlbnRfVHlwZXNdLnhtbJSRTU7DMBBG 90jcwfIWJQ5dIITidEHKEhAqB7DsSWIR/8hjQnp77LSVoKJIXdoz75s3dr2ezUgmCKid5fS2rCgB K53Stuf0fftU3FOCUVglRmeB0x0gXTfXV/V25wFJoi1yOsToHxhDOYARWDoPNlU6F4yI6Rh65oX8 ED2wVVXdMelsBBuLmDNoU7fQic8xks2crvcmYDpKHvd9eRSn2mR+LnKF/ckEGPEEEt6PWoqYtmOT VSdmxcGqTOTSg4P2eJPUz0zIld9WPwccuJf0nEErIK8ixGdhkjtTARmsXOtk+X9GljRYuK7TEso2 4Gahjk7nspX7sgGmS8PbhL3BdExny6c23wA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HJQjqk6BAAAkQwAAA4AAABkcnMvZTJvRG9jLnhtbMxXYU/jOBD9ftL9 ByvflzZpmzYVZcXBgVZCu9XCaT+7jtNEJLbPdmm5X3/PdhJKKboFrXYPiTCO7fHMm/c84fTjrqnJ A9emkmIRxSfDiHDBZF6J9SL66+7qwywixlKR01oKvogeuYk+nv3+2+lWzXkiS1nnXBM4EWa+VYuo tFbNBwPDSt5QcyIVF5gspG6oxVCvB7mmW3hv6kEyHKaDrdS50pJxY/D2MkxGZ95/UXBmvxSF4ZbU iwixWf/U/rlyz8HZKZ2vNVVlxdow6DuiaGglcGjv6pJaSja6euGqqZiWRhb2hMlmIIuiYtzngGzi 4UE211pulM9lPd+uVQ8ToD3A6d1u2eeHa61u1VIDia1aAws/crnsCt24v4iS7Dxkjz1kfGcJw8tR mg3xExGGuThO0hkGHlRWAvkX+1j5597OZDZ+2plNZm7noDt48CwcVbE5flsMYL3A4L+5gl12o3nU Omm+y0dD9f1GfUC5FLXVqqor++iph8K4oMTDsmJLHQaAc6lJlQOLJJ5k0yxNkogI2oD615oW1T1J XJJuo1sbdlKX2Y1k98bl/3zOD5+dsaordVXVtSuNs9tsQOoDUhwBJBDuUrJNw4UNCtK8RmJSmLJS JiJ6zpsVRwb6Ux6HUhqruWWlO7DAwV+hqlCofsJH+RSYS8GAU6+yaJwCn9Z7R6U4nWVxx6Rg79MB IGljr7lsiDMQH8JADeicPtyYNqBuSQtjiMEHh5AcwXHLmA4xjF5g9iYh3ZZUcYTg3D5VPhlOk+ls OM2QS6j8HVIseJ2TkcOzXe00R+zuDwkVeSTc+1dAS+AxTiMCjY3GQCkNdemQSyZxNhxPgpSmOHvs SdYr6Y3Q0bmQjmCIlc5rQbaLKB1Nhh7rfgbOa+EWcH/LthV4ysFb9rHmwclXXkAW/hZxL/z9zi9q TR4obmbKGOjoUfB+sdqtCmT7/o3t+qeo3nJqyKM7WQrbb24qIbXP/iDs/L4LuQjrQbu9vJ1pd6td W/OVzB9Rci1DEzKKXVUg8g01dkk1ug74gk5qv+BR1BKoy9aKSCn1P8feu/XgMGYjskUXW0Tm7w11 V1z9SYDdcGk7Q3fGqjPEprmQgD9Gj1bMm9igbd2ZhZbNNzTYc3cKpqhgOGsR2c68sKGXokEzfn7u F4Wb8kbcKtyvscfNyfJu941q1WrXgrqfZaefFxIOa10dhTzfWFlUXt8O0IBiCzS0/JNEjdYWp6Nx Nsk6UeMWLC1n92R8IOq23K9IeTQazlLX9o700lmcdq10lMH0nfQHqTiA2cq6FW8gq7+n92jrhN1z PznG+06uzqcpac6Diif+SwDpw32vFD/yDt3qZ4oO3OhXHrsKfrai6/4SelXRv0LGWTwe91IeT6aJ k6lXcTsTJN3OvFvWzOr/k7D9ByC+ez2F2m9092G9P4a9/5/E2b8AAAD//wMAUEsDBBQABgAIAAAA IQBCfrKTSgIAABAFAAAUAAAAZHJzL21lZGlhL2ltYWdlMS5lbWaMlM9rE0EUx7+zm9YMRBlowYi1 psXaWHOI4g/qr04pLqsoeLS3Ugo96KF4EqmYgKCgSP4AxRw8eVHwJKLkZi/qwR5EvXjyH/AQT+v3 ze4ka6DaB5+8775582bn7UwUgOvE21OKx+RXkiTC7V1AQCrnL0eAghkC9nM88BMyv7YTaHOsEgIX 1cDg8RKMHgILoEYqhOUOK6swRm1IYDrfZNrNDMm9z8A6kdy6DVxegXGgMTdpCyg5DcxY4AB12T03 5rIwXV8ftVB+rf54ZQHYt7Cd+VM2fc90ffbAhr31x63u6Qm7o6fzdasn3s76dUW/DGqvyWzRImxx 4C6RHrCNzr7/nI6e3VFR/YKNvi7viVbXdzv/YWUkNm9MvPjqUfzi94O49O5zfKr9yfkbSx/j1fnN uPYj9TI/Kwd760ss2vlrm05DvFJhGCrVpGhyfNSiYeizfSYT1EWyTKTf/BzwsXHqMvHWpnhC5FsI 7P9Z5wa0nJ1pInOlXt6m+ODXGcnp09TyHnuJISdJlSySdC0KGo+sM1nD4gjq5Cq15HrzOTyqWAqv hK3hteGObmmptVVeRzf1e32PVCGbKhL/Ll0WFP41v6u7SVdv8HdD+/lnsjrn6MvEm7+D+f37vjCn kevvvJ/DcE/L3ieJ9FH2KofgIWkQuUsz9v/3ZTs5B1nHsGaBiBWtKsg+ZF05yxJjj80x3nOJiV0i K06lP36vPtSmkDN0CM99iL5/j//WuZScHNz7GMcMkb0HNn0/PoJ/axgVQTNE9B8AAAD//wMAUEsD BBQABgAIAAAAIQB3Ch6u4QAAAAoBAAAPAAAAZHJzL2Rvd25yZXYueG1sTI9PS8NAEMXvgt9hGcGb 3axaW9JsSql/TqVgK4i3aXaahGZ3Q3abpN/e0YteHgxv5s37ZcvRNqKnLtTeaVCTBAS5wpvalRo+ 9q93cxAhojPYeEcaLhRgmV9fZZgaP7h36nexFBziQooaqhjbVMpQVGQxTHxLjr2j7yxGHrtSmg4H DreNvE+SJ2mxdvyhwpbWFRWn3dlqeBtwWD2ol35zOq4vX/vp9nOjSOvbm/F5wbJagIg0xr8L+GHg /pBzsYM/OxNEo4Fp4q+yN50rBeLAS7PZI8g8k/8R8m8AAAD//wMAUEsDBBQABgAIAAAAIQCOIglC ugAAACEBAAAZAAAAZHJzL19yZWxzL2Uyb0RvYy54bWwucmVsc4SPywrCMBBF94L/EGZv07oQkabd iNCt1A8YkmkbbB4kUezfG3BjQXA593LPYer2ZWb2pBC1swKqogRGVjql7Sjg1l92R2AxoVU4O0sC ForQNttNfaUZUx7FSfvIMsVGAVNK/sR5lBMZjIXzZHMzuGAw5TOM3KO840h8X5YHHr4Z0KyYrFMC QqcqYP3is/k/2w2DlnR28mHIph8Krk12ZyCGkZIAQ0rjJ6wKMgPwpuarx5o3AAAA//8DAFBLAQIt ABQABgAIAAAAIQCm5lH7DAEAABUCAAATAAAAAAAAAAAAAAAAAAAAAABbQ29udGVudF9UeXBlc10u eG1sUEsBAi0AFAAGAAgAAAAhADj9If/WAAAAlAEAAAsAAAAAAAAAAAAAAAAAPQEAAF9yZWxzLy5y ZWxzUEsBAi0AFAAGAAgAAAAhAHJQjqk6BAAAkQwAAA4AAAAAAAAAAAAAAAAAPAIAAGRycy9lMm9E b2MueG1sUEsBAi0AFAAGAAgAAAAhAEJ+spNKAgAAEAUAABQAAAAAAAAAAAAAAAAAogYAAGRycy9t ZWRpYS9pbWFnZTEuZW1mUEsBAi0AFAAGAAgAAAAhAHcKHq7hAAAACgEAAA8AAAAAAAAAAAAAAAAA HgkAAGRycy9kb3ducmV2LnhtbFBLAQItABQABgAIAAAAIQCOIglCugAAACEBAAAZAAAAAAAAAAAA AAAAACwKAABkcnMvX3JlbHMvZTJvRG9jLnhtbC5yZWxzUEsFBgAAAAAGAAYAfAEAAB0L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2" o:spid="_x0000_s1027" type="#_x0000_t75" style="position:absolute;top:4612;width:1689;height:1689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9dGzTzQAAAOgAAAAPAAAAZHJzL2Rvd25yZXYueG1sRI/RasJA EEXfC/7DMgVfSt2YUq3RVUSpFN/UfsCQHZOQ7GzIrrr69a4g+DIwc7lnOLNFMI04U+cqywqGgwQE cW51xYWC/8Pv5w8I55E1NpZJwZUcLOa9txlm2l54R+e9L0SEsMtQQel9m0np8pIMuoFtiWN2tJ1B H9eukLrDS4SbRqZJMpIGK44fSmxpVVJe709GwU1vCr27OVd/bcNheazqjzwkSvXfw3oax3IKwlPw r8YT8aejQzr8nownozSFh1g8gJzfAQAA//8DAFBLAQItABQABgAIAAAAIQDb4fbL7gAAAIUBAAAT AAAAAAAAAAAAAAAAAAAAAABbQ29udGVudF9UeXBlc10ueG1sUEsBAi0AFAAGAAgAAAAhAFr0LFu/ AAAAFQEAAAsAAAAAAAAAAAAAAAAAHwEAAF9yZWxzLy5yZWxzUEsBAi0AFAAGAAgAAAAhAD10bNPN AAAA6AAAAA8AAAAAAAAAAAAAAAAABwIAAGRycy9kb3ducmV2LnhtbFBLBQYAAAAAAwADALcAAAAB AwAAAAA= ">
                <v:imagedata r:id="rId2" o:title=""/>
                <o:lock v:ext="edit" aspectratio="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8" type="#_x0000_t202" style="position:absolute;left:2727;top:3489;width:25190;height:778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/u5VzwAAAOgAAAAPAAAAZHJzL2Rvd25yZXYueG1sRI9NS8NA EIbvgv9hGcGb3W0OpqbdFrEKHvysCnpbs2MSzM6G3Wka/71zELwMvAzv8/KsNlPo1Ygpd5EszGcG FFIdfUeNhdeXm7MFqMyOvOsjoYUfzLBZHx+tXOXjgZ5x3HGjBEK5chZa5qHSOtctBpdncUCS31dM wbHE1Gif3EHgodeFMec6uI5koXUDXrVYf+/2wUL/ntPdp+GPcdvc89Oj3r9dzx+sPT2Ztks5l0tQ jBP/N/4Qt95CYcqiXJjyQlRETKRAr38BAAD//wMAUEsBAi0AFAAGAAgAAAAhANvh9svuAAAAhQEA ABMAAAAAAAAAAAAAAAAAAAAAAFtDb250ZW50X1R5cGVzXS54bWxQSwECLQAUAAYACAAAACEAWvQs W78AAAAVAQAACwAAAAAAAAAAAAAAAAAfAQAAX3JlbHMvLnJlbHNQSwECLQAUAAYACAAAACEAj/7u Vc8AAADoAAAADwAAAAAAAAAAAAAAAAAHAgAAZHJzL2Rvd25yZXYueG1sUEsFBgAAAAADAAMAtwAA AAMDAAAAAA== " filled="f" stroked="f" strokeweight=".5pt">
                <v:textbox inset="0,0,0,0">
                  <w:txbxContent>
                    <w:p w14:paraId="3D7CE7D5" w14:textId="77777777" w:rsidR="00F16208" w:rsidRPr="000A61BE" w:rsidRDefault="00F16208" w:rsidP="000A61BE">
                      <w:pPr>
                        <w:spacing w:line="200" w:lineRule="exact"/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</w:pPr>
                      <w:r w:rsidRPr="000A61BE"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>BBW Berufsbildungsschule Winterthur</w:t>
                      </w:r>
                    </w:p>
                    <w:p w14:paraId="7BD6A01B" w14:textId="77777777" w:rsidR="00F16208" w:rsidRPr="000A61BE" w:rsidRDefault="00F16208" w:rsidP="000A61BE">
                      <w:pPr>
                        <w:spacing w:after="60" w:line="200" w:lineRule="exact"/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</w:pPr>
                      <w:r w:rsidRPr="000A61BE"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 xml:space="preserve">Abteilung </w:t>
                      </w:r>
                      <w:r>
                        <w:rPr>
                          <w:rFonts w:asciiTheme="majorHAnsi" w:hAnsiTheme="majorHAnsi" w:cstheme="minorHAnsi"/>
                          <w:sz w:val="16"/>
                          <w:szCs w:val="16"/>
                        </w:rPr>
                        <w:t>Informatik | Naturwissenschaften</w:t>
                      </w:r>
                    </w:p>
                    <w:p w14:paraId="73C921D1" w14:textId="5A778715" w:rsidR="00F16208" w:rsidRPr="00141E3B" w:rsidRDefault="00F16208" w:rsidP="000A61BE">
                      <w:pPr>
                        <w:spacing w:line="200" w:lineRule="exact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rect id="Rechteck 4" o:spid="_x0000_s1029" style="position:absolute;left:33086;width:3816;height:396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c//XzgAAAOgAAAAPAAAAZHJzL2Rvd25yZXYueG1sRI9Na8JA EIbvgv9hGaE33cRaqdFVQr/QY40g3sbsmKTNzobsNsZ/7xYKvQzMvLzP8Kw2valFR62rLCuIJxEI 4tzqigsFh+x9/AzCeWSNtWVScCMHm/VwsMJE2yt/Urf3hQgQdgkqKL1vEildXpJBN7ENccgutjXo w9oWUrd4DXBTy2kUzaXBisOHEht6KSn/3v8YBe7c7bJbkx6/Ti4/p29sstnuQ6mHUf+6DCNdgvDU +//GH2Krg0M8jeePs8XTAn7FwgHk+g4AAP//AwBQSwECLQAUAAYACAAAACEA2+H2y+4AAACFAQAA EwAAAAAAAAAAAAAAAAAAAAAAW0NvbnRlbnRfVHlwZXNdLnhtbFBLAQItABQABgAIAAAAIQBa9Cxb vwAAABUBAAALAAAAAAAAAAAAAAAAAB8BAABfcmVscy8ucmVsc1BLAQItABQABgAIAAAAIQCLc//X zgAAAOgAAAAPAAAAAAAAAAAAAAAAAAcCAABkcnMvZG93bnJldi54bWxQSwUGAAAAAAMAAwC3AAAA AgMAAAAA " filled="f" stroked="f" strokeweight="2pt"/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2FC0" w14:textId="77777777" w:rsidR="00D9458F" w:rsidRDefault="008A0F8F" w:rsidP="003C6A5A">
    <w:pPr>
      <w:pStyle w:val="Kopfzeile"/>
      <w:tabs>
        <w:tab w:val="clear" w:pos="4536"/>
        <w:tab w:val="clear" w:pos="9072"/>
        <w:tab w:val="left" w:pos="7000"/>
      </w:tabs>
    </w:pPr>
    <w:r>
      <w:rPr>
        <w:noProof/>
      </w:rPr>
      <w:drawing>
        <wp:anchor distT="0" distB="0" distL="114300" distR="114300" simplePos="0" relativeHeight="251706368" behindDoc="0" locked="1" layoutInCell="1" allowOverlap="1" wp14:anchorId="5AC56384" wp14:editId="61879F5E">
          <wp:simplePos x="0" y="0"/>
          <wp:positionH relativeFrom="page">
            <wp:posOffset>334645</wp:posOffset>
          </wp:positionH>
          <wp:positionV relativeFrom="page">
            <wp:posOffset>226695</wp:posOffset>
          </wp:positionV>
          <wp:extent cx="3880800" cy="799200"/>
          <wp:effectExtent l="0" t="0" r="5715" b="1270"/>
          <wp:wrapNone/>
          <wp:docPr id="705311194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7223693" name="Grafik 185722369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880800" cy="799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EF6369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94C0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9ED5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8128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19A94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9A34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0EA1B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86FE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947F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FC17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4905AC"/>
    <w:multiLevelType w:val="multilevel"/>
    <w:tmpl w:val="E72E52CA"/>
    <w:lvl w:ilvl="0">
      <w:start w:val="1"/>
      <w:numFmt w:val="bullet"/>
      <w:lvlText w:val="‒"/>
      <w:lvlJc w:val="left"/>
      <w:pPr>
        <w:ind w:left="284" w:hanging="284"/>
      </w:pPr>
      <w:rPr>
        <w:rFonts w:ascii="Calibri" w:hAnsi="Calibri" w:cs="Arial" w:hint="default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cs="Arial" w:hint="default"/>
      </w:rPr>
    </w:lvl>
    <w:lvl w:ilvl="2">
      <w:start w:val="1"/>
      <w:numFmt w:val="bullet"/>
      <w:lvlText w:val="‒"/>
      <w:lvlJc w:val="left"/>
      <w:pPr>
        <w:ind w:left="851" w:hanging="284"/>
      </w:pPr>
      <w:rPr>
        <w:rFonts w:ascii="Arial" w:hAnsi="Arial" w:cs="Arial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035164E8"/>
    <w:multiLevelType w:val="multilevel"/>
    <w:tmpl w:val="CBE245F6"/>
    <w:lvl w:ilvl="0">
      <w:start w:val="1"/>
      <w:numFmt w:val="decimal"/>
      <w:pStyle w:val="berschrift1nummeriert"/>
      <w:lvlText w:val="%1."/>
      <w:lvlJc w:val="left"/>
      <w:pPr>
        <w:ind w:left="454" w:hanging="454"/>
      </w:pPr>
    </w:lvl>
    <w:lvl w:ilvl="1">
      <w:start w:val="1"/>
      <w:numFmt w:val="decimal"/>
      <w:pStyle w:val="berschrift2nummeriert"/>
      <w:lvlText w:val="%1.%2"/>
      <w:lvlJc w:val="left"/>
      <w:pPr>
        <w:ind w:left="567" w:hanging="567"/>
      </w:pPr>
    </w:lvl>
    <w:lvl w:ilvl="2">
      <w:start w:val="1"/>
      <w:numFmt w:val="decimal"/>
      <w:pStyle w:val="berschrift3nummeriert"/>
      <w:lvlText w:val="%1.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berschrift4nummeriert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berschrift5nummeriert"/>
      <w:lvlText w:val="%1.%2.%3.%4.%5"/>
      <w:lvlJc w:val="left"/>
      <w:pPr>
        <w:ind w:left="1106" w:hanging="1106"/>
      </w:pPr>
      <w:rPr>
        <w:rFonts w:hint="default"/>
      </w:rPr>
    </w:lvl>
    <w:lvl w:ilvl="5">
      <w:start w:val="1"/>
      <w:numFmt w:val="decimal"/>
      <w:pStyle w:val="Nummerierung1"/>
      <w:lvlText w:val="%6."/>
      <w:lvlJc w:val="left"/>
      <w:pPr>
        <w:ind w:left="284" w:hanging="284"/>
      </w:pPr>
      <w:rPr>
        <w:rFonts w:hint="default"/>
      </w:rPr>
    </w:lvl>
    <w:lvl w:ilvl="6">
      <w:start w:val="1"/>
      <w:numFmt w:val="decimal"/>
      <w:pStyle w:val="Nummerierung2"/>
      <w:lvlText w:val="%6.%7"/>
      <w:lvlJc w:val="left"/>
      <w:pPr>
        <w:ind w:left="709" w:hanging="425"/>
      </w:pPr>
      <w:rPr>
        <w:rFonts w:hint="default"/>
      </w:rPr>
    </w:lvl>
    <w:lvl w:ilvl="7">
      <w:start w:val="1"/>
      <w:numFmt w:val="decimal"/>
      <w:pStyle w:val="Nummerierung3"/>
      <w:lvlText w:val="%6.%7.%8"/>
      <w:lvlJc w:val="left"/>
      <w:pPr>
        <w:ind w:left="1276" w:hanging="567"/>
      </w:pPr>
      <w:rPr>
        <w:rFonts w:hint="default"/>
      </w:rPr>
    </w:lvl>
    <w:lvl w:ilvl="8">
      <w:start w:val="1"/>
      <w:numFmt w:val="lowerLetter"/>
      <w:pStyle w:val="Nummerierungabc"/>
      <w:lvlText w:val="%9."/>
      <w:lvlJc w:val="left"/>
      <w:pPr>
        <w:ind w:left="284" w:hanging="284"/>
      </w:pPr>
      <w:rPr>
        <w:rFonts w:hint="default"/>
      </w:rPr>
    </w:lvl>
  </w:abstractNum>
  <w:abstractNum w:abstractNumId="12" w15:restartNumberingAfterBreak="0">
    <w:nsid w:val="04444B55"/>
    <w:multiLevelType w:val="multilevel"/>
    <w:tmpl w:val="A8B6FB92"/>
    <w:lvl w:ilvl="0">
      <w:start w:val="1"/>
      <w:numFmt w:val="bullet"/>
      <w:pStyle w:val="Listenabsatz"/>
      <w:lvlText w:val="✔"/>
      <w:lvlJc w:val="left"/>
      <w:pPr>
        <w:ind w:left="284" w:hanging="284"/>
      </w:pPr>
      <w:rPr>
        <w:rFonts w:ascii="Segoe UI Symbol" w:hAnsi="Segoe UI Symbol" w:hint="default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6F0FB2"/>
    <w:multiLevelType w:val="hybridMultilevel"/>
    <w:tmpl w:val="F0A6BB0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8A7877"/>
    <w:multiLevelType w:val="multilevel"/>
    <w:tmpl w:val="14FC64F4"/>
    <w:lvl w:ilvl="0">
      <w:start w:val="1"/>
      <w:numFmt w:val="decimal"/>
      <w:pStyle w:val="Dokumentbezeichnung"/>
      <w:lvlText w:val="%1"/>
      <w:lvlJc w:val="left"/>
      <w:pPr>
        <w:ind w:left="851" w:hanging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21E804FF"/>
    <w:multiLevelType w:val="hybridMultilevel"/>
    <w:tmpl w:val="522274AA"/>
    <w:lvl w:ilvl="0" w:tplc="11AC66EC">
      <w:start w:val="1"/>
      <w:numFmt w:val="decimal"/>
      <w:pStyle w:val="Traktandum-Tite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BD6215"/>
    <w:multiLevelType w:val="multilevel"/>
    <w:tmpl w:val="3EE67624"/>
    <w:styleLink w:val="AufzhlungenListe"/>
    <w:lvl w:ilvl="0">
      <w:start w:val="1"/>
      <w:numFmt w:val="bullet"/>
      <w:pStyle w:val="Aufzhlung1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pStyle w:val="Aufzhlung2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pStyle w:val="Aufzhlung3"/>
      <w:lvlText w:val="‒"/>
      <w:lvlJc w:val="left"/>
      <w:pPr>
        <w:ind w:left="851" w:hanging="284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27E8274B"/>
    <w:multiLevelType w:val="multilevel"/>
    <w:tmpl w:val="C4E4D39E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bullet"/>
      <w:lvlText w:val="•"/>
      <w:lvlJc w:val="left"/>
      <w:pPr>
        <w:ind w:left="851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2B341A3D"/>
    <w:multiLevelType w:val="hybridMultilevel"/>
    <w:tmpl w:val="0A245D26"/>
    <w:lvl w:ilvl="0" w:tplc="EBA4B05C">
      <w:start w:val="1"/>
      <w:numFmt w:val="decimal"/>
      <w:lvlText w:val="%1."/>
      <w:lvlJc w:val="left"/>
      <w:pPr>
        <w:ind w:left="2365" w:hanging="360"/>
      </w:pPr>
      <w:rPr>
        <w:rFonts w:ascii="Verdana" w:eastAsia="Times New Roman" w:hAnsi="Verdana" w:cs="Times New Roman"/>
      </w:rPr>
    </w:lvl>
    <w:lvl w:ilvl="1" w:tplc="08070019" w:tentative="1">
      <w:start w:val="1"/>
      <w:numFmt w:val="lowerLetter"/>
      <w:lvlText w:val="%2."/>
      <w:lvlJc w:val="left"/>
      <w:pPr>
        <w:ind w:left="3085" w:hanging="360"/>
      </w:pPr>
    </w:lvl>
    <w:lvl w:ilvl="2" w:tplc="0807001B" w:tentative="1">
      <w:start w:val="1"/>
      <w:numFmt w:val="lowerRoman"/>
      <w:lvlText w:val="%3."/>
      <w:lvlJc w:val="right"/>
      <w:pPr>
        <w:ind w:left="3805" w:hanging="180"/>
      </w:pPr>
    </w:lvl>
    <w:lvl w:ilvl="3" w:tplc="0807000F" w:tentative="1">
      <w:start w:val="1"/>
      <w:numFmt w:val="decimal"/>
      <w:lvlText w:val="%4."/>
      <w:lvlJc w:val="left"/>
      <w:pPr>
        <w:ind w:left="4525" w:hanging="360"/>
      </w:pPr>
    </w:lvl>
    <w:lvl w:ilvl="4" w:tplc="08070019" w:tentative="1">
      <w:start w:val="1"/>
      <w:numFmt w:val="lowerLetter"/>
      <w:lvlText w:val="%5."/>
      <w:lvlJc w:val="left"/>
      <w:pPr>
        <w:ind w:left="5245" w:hanging="360"/>
      </w:pPr>
    </w:lvl>
    <w:lvl w:ilvl="5" w:tplc="0807001B" w:tentative="1">
      <w:start w:val="1"/>
      <w:numFmt w:val="lowerRoman"/>
      <w:lvlText w:val="%6."/>
      <w:lvlJc w:val="right"/>
      <w:pPr>
        <w:ind w:left="5965" w:hanging="180"/>
      </w:pPr>
    </w:lvl>
    <w:lvl w:ilvl="6" w:tplc="0807000F" w:tentative="1">
      <w:start w:val="1"/>
      <w:numFmt w:val="decimal"/>
      <w:lvlText w:val="%7."/>
      <w:lvlJc w:val="left"/>
      <w:pPr>
        <w:ind w:left="6685" w:hanging="360"/>
      </w:pPr>
    </w:lvl>
    <w:lvl w:ilvl="7" w:tplc="08070019" w:tentative="1">
      <w:start w:val="1"/>
      <w:numFmt w:val="lowerLetter"/>
      <w:lvlText w:val="%8."/>
      <w:lvlJc w:val="left"/>
      <w:pPr>
        <w:ind w:left="7405" w:hanging="360"/>
      </w:pPr>
    </w:lvl>
    <w:lvl w:ilvl="8" w:tplc="0807001B" w:tentative="1">
      <w:start w:val="1"/>
      <w:numFmt w:val="lowerRoman"/>
      <w:lvlText w:val="%9."/>
      <w:lvlJc w:val="right"/>
      <w:pPr>
        <w:ind w:left="8125" w:hanging="180"/>
      </w:pPr>
    </w:lvl>
  </w:abstractNum>
  <w:abstractNum w:abstractNumId="19" w15:restartNumberingAfterBreak="0">
    <w:nsid w:val="2CE46D62"/>
    <w:multiLevelType w:val="hybridMultilevel"/>
    <w:tmpl w:val="95205F12"/>
    <w:lvl w:ilvl="0" w:tplc="7A627F7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832E05"/>
    <w:multiLevelType w:val="hybridMultilevel"/>
    <w:tmpl w:val="ED0A39C8"/>
    <w:lvl w:ilvl="0" w:tplc="609E22DC">
      <w:start w:val="1"/>
      <w:numFmt w:val="lowerLetter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235949"/>
    <w:multiLevelType w:val="hybridMultilevel"/>
    <w:tmpl w:val="F0A6BB0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D4078B"/>
    <w:multiLevelType w:val="multilevel"/>
    <w:tmpl w:val="270656CA"/>
    <w:lvl w:ilvl="0">
      <w:numFmt w:val="decimalZero"/>
      <w:lvlText w:val="%1.0"/>
      <w:lvlJc w:val="left"/>
      <w:pPr>
        <w:ind w:left="495" w:hanging="49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04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3" w15:restartNumberingAfterBreak="0">
    <w:nsid w:val="45307F85"/>
    <w:multiLevelType w:val="multilevel"/>
    <w:tmpl w:val="A8D6C7E0"/>
    <w:lvl w:ilvl="0">
      <w:numFmt w:val="decimalZero"/>
      <w:lvlText w:val="%1.0"/>
      <w:lvlJc w:val="left"/>
      <w:pPr>
        <w:ind w:left="495" w:hanging="49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04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4" w15:restartNumberingAfterBreak="0">
    <w:nsid w:val="46C35AD3"/>
    <w:multiLevelType w:val="multilevel"/>
    <w:tmpl w:val="F4EEDEE6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851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47555D12"/>
    <w:multiLevelType w:val="hybridMultilevel"/>
    <w:tmpl w:val="A51EEEE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6E73CA"/>
    <w:multiLevelType w:val="hybridMultilevel"/>
    <w:tmpl w:val="5D00219C"/>
    <w:lvl w:ilvl="0" w:tplc="3020C1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C623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6367B9"/>
    <w:multiLevelType w:val="multilevel"/>
    <w:tmpl w:val="E3E0C7AC"/>
    <w:lvl w:ilvl="0">
      <w:numFmt w:val="decimalZero"/>
      <w:lvlText w:val="%1.0"/>
      <w:lvlJc w:val="left"/>
      <w:pPr>
        <w:ind w:left="495" w:hanging="49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04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8" w15:restartNumberingAfterBreak="0">
    <w:nsid w:val="4C0D46FD"/>
    <w:multiLevelType w:val="multilevel"/>
    <w:tmpl w:val="B3B49FFC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5"/>
        </w:tabs>
        <w:ind w:left="284" w:hanging="284"/>
      </w:pPr>
      <w:rPr>
        <w:rFonts w:hint="default"/>
      </w:rPr>
    </w:lvl>
    <w:lvl w:ilvl="6">
      <w:start w:val="1"/>
      <w:numFmt w:val="decimal"/>
      <w:lvlText w:val="%6.%7"/>
      <w:lvlJc w:val="left"/>
      <w:pPr>
        <w:tabs>
          <w:tab w:val="num" w:pos="851"/>
        </w:tabs>
        <w:ind w:left="709" w:hanging="425"/>
      </w:pPr>
      <w:rPr>
        <w:rFonts w:hint="default"/>
      </w:rPr>
    </w:lvl>
    <w:lvl w:ilvl="7">
      <w:start w:val="1"/>
      <w:numFmt w:val="decimal"/>
      <w:lvlText w:val="%6.%7.%8"/>
      <w:lvlJc w:val="left"/>
      <w:pPr>
        <w:tabs>
          <w:tab w:val="num" w:pos="1559"/>
        </w:tabs>
        <w:ind w:left="1276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284" w:hanging="284"/>
      </w:pPr>
      <w:rPr>
        <w:rFonts w:hint="default"/>
      </w:rPr>
    </w:lvl>
  </w:abstractNum>
  <w:abstractNum w:abstractNumId="29" w15:restartNumberingAfterBreak="0">
    <w:nsid w:val="53022BC8"/>
    <w:multiLevelType w:val="multilevel"/>
    <w:tmpl w:val="8F74E1EA"/>
    <w:styleLink w:val="NummerierteberschriftenListe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284" w:hanging="284"/>
      </w:pPr>
      <w:rPr>
        <w:rFonts w:hint="default"/>
      </w:rPr>
    </w:lvl>
    <w:lvl w:ilvl="6">
      <w:start w:val="1"/>
      <w:numFmt w:val="decimal"/>
      <w:lvlText w:val="%6.%7"/>
      <w:lvlJc w:val="left"/>
      <w:pPr>
        <w:ind w:left="709" w:hanging="425"/>
      </w:pPr>
      <w:rPr>
        <w:rFonts w:hint="default"/>
      </w:rPr>
    </w:lvl>
    <w:lvl w:ilvl="7">
      <w:start w:val="1"/>
      <w:numFmt w:val="decimal"/>
      <w:lvlText w:val="%6.%7.%8"/>
      <w:lvlJc w:val="left"/>
      <w:pPr>
        <w:ind w:left="1276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284" w:hanging="284"/>
      </w:pPr>
      <w:rPr>
        <w:rFonts w:hint="default"/>
      </w:rPr>
    </w:lvl>
  </w:abstractNum>
  <w:abstractNum w:abstractNumId="30" w15:restartNumberingAfterBreak="0">
    <w:nsid w:val="554449CB"/>
    <w:multiLevelType w:val="hybridMultilevel"/>
    <w:tmpl w:val="E9F28EF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613E6B"/>
    <w:multiLevelType w:val="multilevel"/>
    <w:tmpl w:val="98B28E36"/>
    <w:lvl w:ilvl="0">
      <w:start w:val="1"/>
      <w:numFmt w:val="bullet"/>
      <w:pStyle w:val="Aufzhlungszeichen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Aufzhlungszeichen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Aufzhlungszeichen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5D763046"/>
    <w:multiLevelType w:val="hybridMultilevel"/>
    <w:tmpl w:val="6F90874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B117D2"/>
    <w:multiLevelType w:val="hybridMultilevel"/>
    <w:tmpl w:val="BD6C657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C90B5A"/>
    <w:multiLevelType w:val="multilevel"/>
    <w:tmpl w:val="39F8494A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bullet"/>
      <w:lvlText w:val="‒"/>
      <w:lvlJc w:val="left"/>
      <w:pPr>
        <w:ind w:left="851" w:hanging="284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60F27056"/>
    <w:multiLevelType w:val="multilevel"/>
    <w:tmpl w:val="B1CC7C18"/>
    <w:lvl w:ilvl="0">
      <w:numFmt w:val="decimalZero"/>
      <w:lvlText w:val="%1.0"/>
      <w:lvlJc w:val="left"/>
      <w:pPr>
        <w:ind w:left="555" w:hanging="555"/>
      </w:pPr>
      <w:rPr>
        <w:rFonts w:hint="default"/>
        <w:b/>
      </w:rPr>
    </w:lvl>
    <w:lvl w:ilvl="1">
      <w:start w:val="1"/>
      <w:numFmt w:val="decimalZero"/>
      <w:lvlText w:val="%1.%2"/>
      <w:lvlJc w:val="left"/>
      <w:pPr>
        <w:ind w:left="1264" w:hanging="55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abstractNum w:abstractNumId="36" w15:restartNumberingAfterBreak="0">
    <w:nsid w:val="62577439"/>
    <w:multiLevelType w:val="multilevel"/>
    <w:tmpl w:val="5BB0E6D8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284" w:hanging="284"/>
      </w:pPr>
      <w:rPr>
        <w:rFonts w:hint="default"/>
      </w:rPr>
    </w:lvl>
    <w:lvl w:ilvl="6">
      <w:start w:val="1"/>
      <w:numFmt w:val="decimal"/>
      <w:lvlText w:val="%6.%7"/>
      <w:lvlJc w:val="left"/>
      <w:pPr>
        <w:ind w:left="709" w:hanging="425"/>
      </w:pPr>
      <w:rPr>
        <w:rFonts w:hint="default"/>
      </w:rPr>
    </w:lvl>
    <w:lvl w:ilvl="7">
      <w:start w:val="1"/>
      <w:numFmt w:val="decimal"/>
      <w:lvlText w:val="%6.%7.%8"/>
      <w:lvlJc w:val="left"/>
      <w:pPr>
        <w:ind w:left="1276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284" w:hanging="284"/>
      </w:pPr>
      <w:rPr>
        <w:rFonts w:hint="default"/>
      </w:rPr>
    </w:lvl>
  </w:abstractNum>
  <w:abstractNum w:abstractNumId="37" w15:restartNumberingAfterBreak="0">
    <w:nsid w:val="652630A6"/>
    <w:multiLevelType w:val="multilevel"/>
    <w:tmpl w:val="0066839A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decimal"/>
      <w:lvlText w:val="%3."/>
      <w:lvlJc w:val="left"/>
      <w:pPr>
        <w:ind w:left="851" w:hanging="28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666B567A"/>
    <w:multiLevelType w:val="hybridMultilevel"/>
    <w:tmpl w:val="F0A6BB0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4C6F8A"/>
    <w:multiLevelType w:val="hybridMultilevel"/>
    <w:tmpl w:val="891EB3F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D9224F"/>
    <w:multiLevelType w:val="hybridMultilevel"/>
    <w:tmpl w:val="F0A6BB0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610B63"/>
    <w:multiLevelType w:val="multilevel"/>
    <w:tmpl w:val="08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6AE06DE1"/>
    <w:multiLevelType w:val="multilevel"/>
    <w:tmpl w:val="E3F0322A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cs="Arial" w:hint="default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cs="Arial" w:hint="default"/>
      </w:rPr>
    </w:lvl>
    <w:lvl w:ilvl="2">
      <w:start w:val="1"/>
      <w:numFmt w:val="bullet"/>
      <w:lvlText w:val="‒"/>
      <w:lvlJc w:val="left"/>
      <w:pPr>
        <w:ind w:left="851" w:hanging="284"/>
      </w:pPr>
      <w:rPr>
        <w:rFonts w:ascii="Arial" w:hAnsi="Arial" w:cs="Arial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6C985FA8"/>
    <w:multiLevelType w:val="hybridMultilevel"/>
    <w:tmpl w:val="FD1A9C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0A62AA"/>
    <w:multiLevelType w:val="hybridMultilevel"/>
    <w:tmpl w:val="D24C2B72"/>
    <w:lvl w:ilvl="0" w:tplc="96C0ED62">
      <w:start w:val="1"/>
      <w:numFmt w:val="bullet"/>
      <w:lvlText w:val=""/>
      <w:lvlJc w:val="left"/>
      <w:pPr>
        <w:tabs>
          <w:tab w:val="num" w:pos="340"/>
        </w:tabs>
        <w:ind w:left="720" w:hanging="72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3013B8"/>
    <w:multiLevelType w:val="hybridMultilevel"/>
    <w:tmpl w:val="71BE1A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8D127E"/>
    <w:multiLevelType w:val="multilevel"/>
    <w:tmpl w:val="08B45774"/>
    <w:lvl w:ilvl="0">
      <w:start w:val="1"/>
      <w:numFmt w:val="bullet"/>
      <w:lvlText w:val="–"/>
      <w:lvlJc w:val="left"/>
      <w:pPr>
        <w:ind w:left="284" w:hanging="284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bullet"/>
      <w:lvlText w:val="•"/>
      <w:lvlJc w:val="left"/>
      <w:pPr>
        <w:ind w:left="851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7" w15:restartNumberingAfterBreak="0">
    <w:nsid w:val="7CD832F6"/>
    <w:multiLevelType w:val="hybridMultilevel"/>
    <w:tmpl w:val="6A5A8770"/>
    <w:lvl w:ilvl="0" w:tplc="2494AAD8">
      <w:start w:val="200"/>
      <w:numFmt w:val="decimal"/>
      <w:lvlText w:val="%1"/>
      <w:lvlJc w:val="left"/>
      <w:pPr>
        <w:ind w:left="417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137" w:hanging="360"/>
      </w:pPr>
    </w:lvl>
    <w:lvl w:ilvl="2" w:tplc="0807001B" w:tentative="1">
      <w:start w:val="1"/>
      <w:numFmt w:val="lowerRoman"/>
      <w:lvlText w:val="%3."/>
      <w:lvlJc w:val="right"/>
      <w:pPr>
        <w:ind w:left="1857" w:hanging="180"/>
      </w:pPr>
    </w:lvl>
    <w:lvl w:ilvl="3" w:tplc="0807000F" w:tentative="1">
      <w:start w:val="1"/>
      <w:numFmt w:val="decimal"/>
      <w:lvlText w:val="%4."/>
      <w:lvlJc w:val="left"/>
      <w:pPr>
        <w:ind w:left="2577" w:hanging="360"/>
      </w:pPr>
    </w:lvl>
    <w:lvl w:ilvl="4" w:tplc="08070019" w:tentative="1">
      <w:start w:val="1"/>
      <w:numFmt w:val="lowerLetter"/>
      <w:lvlText w:val="%5."/>
      <w:lvlJc w:val="left"/>
      <w:pPr>
        <w:ind w:left="3297" w:hanging="360"/>
      </w:pPr>
    </w:lvl>
    <w:lvl w:ilvl="5" w:tplc="0807001B" w:tentative="1">
      <w:start w:val="1"/>
      <w:numFmt w:val="lowerRoman"/>
      <w:lvlText w:val="%6."/>
      <w:lvlJc w:val="right"/>
      <w:pPr>
        <w:ind w:left="4017" w:hanging="180"/>
      </w:pPr>
    </w:lvl>
    <w:lvl w:ilvl="6" w:tplc="0807000F" w:tentative="1">
      <w:start w:val="1"/>
      <w:numFmt w:val="decimal"/>
      <w:lvlText w:val="%7."/>
      <w:lvlJc w:val="left"/>
      <w:pPr>
        <w:ind w:left="4737" w:hanging="360"/>
      </w:pPr>
    </w:lvl>
    <w:lvl w:ilvl="7" w:tplc="08070019" w:tentative="1">
      <w:start w:val="1"/>
      <w:numFmt w:val="lowerLetter"/>
      <w:lvlText w:val="%8."/>
      <w:lvlJc w:val="left"/>
      <w:pPr>
        <w:ind w:left="5457" w:hanging="360"/>
      </w:pPr>
    </w:lvl>
    <w:lvl w:ilvl="8" w:tplc="0807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8" w15:restartNumberingAfterBreak="0">
    <w:nsid w:val="7FD325A5"/>
    <w:multiLevelType w:val="hybridMultilevel"/>
    <w:tmpl w:val="5C6AB6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1059525">
    <w:abstractNumId w:val="9"/>
  </w:num>
  <w:num w:numId="2" w16cid:durableId="1989892882">
    <w:abstractNumId w:val="7"/>
  </w:num>
  <w:num w:numId="3" w16cid:durableId="603197583">
    <w:abstractNumId w:val="6"/>
  </w:num>
  <w:num w:numId="4" w16cid:durableId="901865394">
    <w:abstractNumId w:val="5"/>
  </w:num>
  <w:num w:numId="5" w16cid:durableId="409811899">
    <w:abstractNumId w:val="4"/>
  </w:num>
  <w:num w:numId="6" w16cid:durableId="2038045784">
    <w:abstractNumId w:val="8"/>
  </w:num>
  <w:num w:numId="7" w16cid:durableId="1251624634">
    <w:abstractNumId w:val="3"/>
  </w:num>
  <w:num w:numId="8" w16cid:durableId="217790418">
    <w:abstractNumId w:val="2"/>
  </w:num>
  <w:num w:numId="9" w16cid:durableId="1115710941">
    <w:abstractNumId w:val="1"/>
  </w:num>
  <w:num w:numId="10" w16cid:durableId="1740860179">
    <w:abstractNumId w:val="0"/>
  </w:num>
  <w:num w:numId="11" w16cid:durableId="725835111">
    <w:abstractNumId w:val="43"/>
  </w:num>
  <w:num w:numId="12" w16cid:durableId="956832184">
    <w:abstractNumId w:val="31"/>
  </w:num>
  <w:num w:numId="13" w16cid:durableId="2012682867">
    <w:abstractNumId w:val="25"/>
  </w:num>
  <w:num w:numId="14" w16cid:durableId="777718541">
    <w:abstractNumId w:val="48"/>
  </w:num>
  <w:num w:numId="15" w16cid:durableId="1946575995">
    <w:abstractNumId w:val="46"/>
  </w:num>
  <w:num w:numId="16" w16cid:durableId="1254821494">
    <w:abstractNumId w:val="15"/>
  </w:num>
  <w:num w:numId="17" w16cid:durableId="1370107162">
    <w:abstractNumId w:val="26"/>
  </w:num>
  <w:num w:numId="18" w16cid:durableId="147622120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48534068">
    <w:abstractNumId w:val="42"/>
  </w:num>
  <w:num w:numId="20" w16cid:durableId="1552418522">
    <w:abstractNumId w:val="24"/>
  </w:num>
  <w:num w:numId="21" w16cid:durableId="260530654">
    <w:abstractNumId w:val="37"/>
  </w:num>
  <w:num w:numId="22" w16cid:durableId="1634212577">
    <w:abstractNumId w:val="34"/>
  </w:num>
  <w:num w:numId="23" w16cid:durableId="701790021">
    <w:abstractNumId w:val="17"/>
  </w:num>
  <w:num w:numId="24" w16cid:durableId="1553157393">
    <w:abstractNumId w:val="28"/>
  </w:num>
  <w:num w:numId="25" w16cid:durableId="1346635887">
    <w:abstractNumId w:val="39"/>
  </w:num>
  <w:num w:numId="26" w16cid:durableId="1025324803">
    <w:abstractNumId w:val="32"/>
  </w:num>
  <w:num w:numId="27" w16cid:durableId="579367203">
    <w:abstractNumId w:val="20"/>
  </w:num>
  <w:num w:numId="28" w16cid:durableId="171723735">
    <w:abstractNumId w:val="14"/>
  </w:num>
  <w:num w:numId="29" w16cid:durableId="1696612057">
    <w:abstractNumId w:val="33"/>
  </w:num>
  <w:num w:numId="30" w16cid:durableId="998771292">
    <w:abstractNumId w:val="10"/>
  </w:num>
  <w:num w:numId="31" w16cid:durableId="1073507391">
    <w:abstractNumId w:val="29"/>
  </w:num>
  <w:num w:numId="32" w16cid:durableId="207018011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74162686">
    <w:abstractNumId w:val="16"/>
  </w:num>
  <w:num w:numId="34" w16cid:durableId="143355193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3949379">
    <w:abstractNumId w:val="11"/>
  </w:num>
  <w:num w:numId="36" w16cid:durableId="11526765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038356840">
    <w:abstractNumId w:val="12"/>
  </w:num>
  <w:num w:numId="38" w16cid:durableId="12858479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550288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71646790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63355237">
    <w:abstractNumId w:val="36"/>
  </w:num>
  <w:num w:numId="42" w16cid:durableId="751393831">
    <w:abstractNumId w:val="41"/>
  </w:num>
  <w:num w:numId="43" w16cid:durableId="96878423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47934507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8837296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72580151">
    <w:abstractNumId w:val="22"/>
  </w:num>
  <w:num w:numId="47" w16cid:durableId="1542134611">
    <w:abstractNumId w:val="27"/>
  </w:num>
  <w:num w:numId="48" w16cid:durableId="819733770">
    <w:abstractNumId w:val="23"/>
  </w:num>
  <w:num w:numId="49" w16cid:durableId="327246116">
    <w:abstractNumId w:val="35"/>
  </w:num>
  <w:num w:numId="50" w16cid:durableId="1271934665">
    <w:abstractNumId w:val="44"/>
  </w:num>
  <w:num w:numId="51" w16cid:durableId="374086077">
    <w:abstractNumId w:val="40"/>
  </w:num>
  <w:num w:numId="52" w16cid:durableId="173500720">
    <w:abstractNumId w:val="13"/>
  </w:num>
  <w:num w:numId="53" w16cid:durableId="347484434">
    <w:abstractNumId w:val="38"/>
  </w:num>
  <w:num w:numId="54" w16cid:durableId="1119954646">
    <w:abstractNumId w:val="21"/>
  </w:num>
  <w:num w:numId="55" w16cid:durableId="1719476217">
    <w:abstractNumId w:val="45"/>
  </w:num>
  <w:num w:numId="56" w16cid:durableId="1557735810">
    <w:abstractNumId w:val="47"/>
  </w:num>
  <w:num w:numId="57" w16cid:durableId="1263800403">
    <w:abstractNumId w:val="18"/>
  </w:num>
  <w:num w:numId="58" w16cid:durableId="1668900149">
    <w:abstractNumId w:val="30"/>
  </w:num>
  <w:num w:numId="59" w16cid:durableId="20345692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removeDateAndTime/>
  <w:activeWritingStyle w:appName="MSWord" w:lang="it-CH" w:vendorID="64" w:dllVersion="6" w:nlCheck="1" w:checkStyle="0"/>
  <w:activeWritingStyle w:appName="MSWord" w:lang="en-US" w:vendorID="64" w:dllVersion="6" w:nlCheck="1" w:checkStyle="1"/>
  <w:activeWritingStyle w:appName="MSWord" w:lang="fr-CH" w:vendorID="64" w:dllVersion="6" w:nlCheck="1" w:checkStyle="1"/>
  <w:activeWritingStyle w:appName="MSWord" w:lang="de-CH" w:vendorID="64" w:dllVersion="6" w:nlCheck="1" w:checkStyle="1"/>
  <w:activeWritingStyle w:appName="MSWord" w:lang="de-DE" w:vendorID="64" w:dllVersion="6" w:nlCheck="1" w:checkStyle="1"/>
  <w:activeWritingStyle w:appName="MSWord" w:lang="de-CH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it-CH" w:vendorID="64" w:dllVersion="0" w:nlCheck="1" w:checkStyle="0"/>
  <w:activeWritingStyle w:appName="MSWord" w:lang="de-DE" w:vendorID="64" w:dllVersion="0" w:nlCheck="1" w:checkStyle="0"/>
  <w:activeWritingStyle w:appName="MSWord" w:lang="it-IT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9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CC"/>
    <w:rsid w:val="00002978"/>
    <w:rsid w:val="00003A9F"/>
    <w:rsid w:val="0001010F"/>
    <w:rsid w:val="00025CEC"/>
    <w:rsid w:val="00026401"/>
    <w:rsid w:val="000266B7"/>
    <w:rsid w:val="00026A79"/>
    <w:rsid w:val="00032B92"/>
    <w:rsid w:val="00032BCD"/>
    <w:rsid w:val="000355BF"/>
    <w:rsid w:val="000409C8"/>
    <w:rsid w:val="00041700"/>
    <w:rsid w:val="00046174"/>
    <w:rsid w:val="00047FFD"/>
    <w:rsid w:val="00052AC2"/>
    <w:rsid w:val="00063BC2"/>
    <w:rsid w:val="000701F1"/>
    <w:rsid w:val="00071780"/>
    <w:rsid w:val="000803EB"/>
    <w:rsid w:val="00083CAD"/>
    <w:rsid w:val="000842F9"/>
    <w:rsid w:val="00087F13"/>
    <w:rsid w:val="00090380"/>
    <w:rsid w:val="00093E21"/>
    <w:rsid w:val="00093FA2"/>
    <w:rsid w:val="00096E8E"/>
    <w:rsid w:val="000A1884"/>
    <w:rsid w:val="000A24EC"/>
    <w:rsid w:val="000A2660"/>
    <w:rsid w:val="000A61BE"/>
    <w:rsid w:val="000A6B89"/>
    <w:rsid w:val="000B183F"/>
    <w:rsid w:val="000B595D"/>
    <w:rsid w:val="000C49C1"/>
    <w:rsid w:val="000D1743"/>
    <w:rsid w:val="000D1BB6"/>
    <w:rsid w:val="000E7543"/>
    <w:rsid w:val="000E756F"/>
    <w:rsid w:val="000F1D2B"/>
    <w:rsid w:val="0010021F"/>
    <w:rsid w:val="00102345"/>
    <w:rsid w:val="001055E2"/>
    <w:rsid w:val="001063CA"/>
    <w:rsid w:val="00106688"/>
    <w:rsid w:val="00107D25"/>
    <w:rsid w:val="00107F09"/>
    <w:rsid w:val="001134C7"/>
    <w:rsid w:val="00113CB8"/>
    <w:rsid w:val="0012151C"/>
    <w:rsid w:val="00127BBA"/>
    <w:rsid w:val="0013032E"/>
    <w:rsid w:val="00133CFB"/>
    <w:rsid w:val="00135FB3"/>
    <w:rsid w:val="001375AB"/>
    <w:rsid w:val="00141E3B"/>
    <w:rsid w:val="00144122"/>
    <w:rsid w:val="00145E6F"/>
    <w:rsid w:val="00146A1C"/>
    <w:rsid w:val="001514C0"/>
    <w:rsid w:val="00154677"/>
    <w:rsid w:val="00157ECA"/>
    <w:rsid w:val="00165F95"/>
    <w:rsid w:val="0016774B"/>
    <w:rsid w:val="00167916"/>
    <w:rsid w:val="00171870"/>
    <w:rsid w:val="00172903"/>
    <w:rsid w:val="001A3606"/>
    <w:rsid w:val="001A43BD"/>
    <w:rsid w:val="001B7E18"/>
    <w:rsid w:val="001C2901"/>
    <w:rsid w:val="001C4A15"/>
    <w:rsid w:val="001E73F4"/>
    <w:rsid w:val="001F0CDF"/>
    <w:rsid w:val="001F4A7E"/>
    <w:rsid w:val="001F4B8C"/>
    <w:rsid w:val="001F4F9B"/>
    <w:rsid w:val="00203D3B"/>
    <w:rsid w:val="00214EEC"/>
    <w:rsid w:val="0022685B"/>
    <w:rsid w:val="0023018C"/>
    <w:rsid w:val="0023205B"/>
    <w:rsid w:val="002369CE"/>
    <w:rsid w:val="0024017B"/>
    <w:rsid w:val="002466D7"/>
    <w:rsid w:val="00247905"/>
    <w:rsid w:val="0025064C"/>
    <w:rsid w:val="0025644A"/>
    <w:rsid w:val="0025735C"/>
    <w:rsid w:val="00267F71"/>
    <w:rsid w:val="002726D9"/>
    <w:rsid w:val="00273EBC"/>
    <w:rsid w:val="002801D7"/>
    <w:rsid w:val="00281F79"/>
    <w:rsid w:val="002835EC"/>
    <w:rsid w:val="00283995"/>
    <w:rsid w:val="0028480C"/>
    <w:rsid w:val="002878C1"/>
    <w:rsid w:val="00290E37"/>
    <w:rsid w:val="00292375"/>
    <w:rsid w:val="00293E1A"/>
    <w:rsid w:val="002A4132"/>
    <w:rsid w:val="002A6277"/>
    <w:rsid w:val="002B1F0B"/>
    <w:rsid w:val="002B551B"/>
    <w:rsid w:val="002C163B"/>
    <w:rsid w:val="002D272F"/>
    <w:rsid w:val="002D38AE"/>
    <w:rsid w:val="002D67C3"/>
    <w:rsid w:val="002D6B1F"/>
    <w:rsid w:val="002D6E1B"/>
    <w:rsid w:val="002D709C"/>
    <w:rsid w:val="002E56F2"/>
    <w:rsid w:val="002F06AA"/>
    <w:rsid w:val="002F68A2"/>
    <w:rsid w:val="0030245A"/>
    <w:rsid w:val="00302BB6"/>
    <w:rsid w:val="00303B73"/>
    <w:rsid w:val="003065CA"/>
    <w:rsid w:val="00307A5B"/>
    <w:rsid w:val="00310DCC"/>
    <w:rsid w:val="00314C63"/>
    <w:rsid w:val="0032210B"/>
    <w:rsid w:val="0032330D"/>
    <w:rsid w:val="00326D17"/>
    <w:rsid w:val="00327847"/>
    <w:rsid w:val="00330D86"/>
    <w:rsid w:val="00333A1B"/>
    <w:rsid w:val="003369DC"/>
    <w:rsid w:val="00337EC8"/>
    <w:rsid w:val="0034134D"/>
    <w:rsid w:val="00343A7F"/>
    <w:rsid w:val="00347F53"/>
    <w:rsid w:val="003514EE"/>
    <w:rsid w:val="00363671"/>
    <w:rsid w:val="00364EE3"/>
    <w:rsid w:val="00371E1F"/>
    <w:rsid w:val="0037405C"/>
    <w:rsid w:val="003757E4"/>
    <w:rsid w:val="00375834"/>
    <w:rsid w:val="00376703"/>
    <w:rsid w:val="00381BA9"/>
    <w:rsid w:val="0039124E"/>
    <w:rsid w:val="00395A1F"/>
    <w:rsid w:val="00396DAD"/>
    <w:rsid w:val="00397B92"/>
    <w:rsid w:val="003A796E"/>
    <w:rsid w:val="003C3AED"/>
    <w:rsid w:val="003C3D32"/>
    <w:rsid w:val="003C6A5A"/>
    <w:rsid w:val="003C7AA5"/>
    <w:rsid w:val="003D0FAA"/>
    <w:rsid w:val="003F012A"/>
    <w:rsid w:val="003F1A56"/>
    <w:rsid w:val="004055D4"/>
    <w:rsid w:val="0041606E"/>
    <w:rsid w:val="00417CAE"/>
    <w:rsid w:val="0042454D"/>
    <w:rsid w:val="004264D7"/>
    <w:rsid w:val="004319A1"/>
    <w:rsid w:val="00436F35"/>
    <w:rsid w:val="00444695"/>
    <w:rsid w:val="00452D49"/>
    <w:rsid w:val="0045362B"/>
    <w:rsid w:val="0046278C"/>
    <w:rsid w:val="00471D34"/>
    <w:rsid w:val="00473751"/>
    <w:rsid w:val="00480603"/>
    <w:rsid w:val="00481405"/>
    <w:rsid w:val="004815F1"/>
    <w:rsid w:val="00486DBB"/>
    <w:rsid w:val="00490FC3"/>
    <w:rsid w:val="00494FD7"/>
    <w:rsid w:val="00495F83"/>
    <w:rsid w:val="00496D8C"/>
    <w:rsid w:val="00497E83"/>
    <w:rsid w:val="004A039B"/>
    <w:rsid w:val="004A21D1"/>
    <w:rsid w:val="004A570E"/>
    <w:rsid w:val="004B0FDB"/>
    <w:rsid w:val="004B3225"/>
    <w:rsid w:val="004C1329"/>
    <w:rsid w:val="004C3880"/>
    <w:rsid w:val="004C4B0F"/>
    <w:rsid w:val="004D0F2F"/>
    <w:rsid w:val="004D179F"/>
    <w:rsid w:val="004D3323"/>
    <w:rsid w:val="004D5B31"/>
    <w:rsid w:val="004D5CFB"/>
    <w:rsid w:val="004E0E33"/>
    <w:rsid w:val="004F124E"/>
    <w:rsid w:val="004F22CB"/>
    <w:rsid w:val="004F3283"/>
    <w:rsid w:val="00500294"/>
    <w:rsid w:val="005137FD"/>
    <w:rsid w:val="005258F3"/>
    <w:rsid w:val="00525B53"/>
    <w:rsid w:val="00526C93"/>
    <w:rsid w:val="005339AE"/>
    <w:rsid w:val="00535EA2"/>
    <w:rsid w:val="00537410"/>
    <w:rsid w:val="00543061"/>
    <w:rsid w:val="00550787"/>
    <w:rsid w:val="00553CAD"/>
    <w:rsid w:val="00554D4C"/>
    <w:rsid w:val="00556FB1"/>
    <w:rsid w:val="0056017A"/>
    <w:rsid w:val="00560B4D"/>
    <w:rsid w:val="00562128"/>
    <w:rsid w:val="005637D3"/>
    <w:rsid w:val="00564785"/>
    <w:rsid w:val="00576439"/>
    <w:rsid w:val="00591832"/>
    <w:rsid w:val="00592841"/>
    <w:rsid w:val="00594186"/>
    <w:rsid w:val="00597F45"/>
    <w:rsid w:val="005A357F"/>
    <w:rsid w:val="005A465E"/>
    <w:rsid w:val="005A7BE5"/>
    <w:rsid w:val="005B337B"/>
    <w:rsid w:val="005B4DEC"/>
    <w:rsid w:val="005B4EF9"/>
    <w:rsid w:val="005B6FD0"/>
    <w:rsid w:val="005C2563"/>
    <w:rsid w:val="005C35F5"/>
    <w:rsid w:val="005C6148"/>
    <w:rsid w:val="005C61A5"/>
    <w:rsid w:val="005C7189"/>
    <w:rsid w:val="005D32DA"/>
    <w:rsid w:val="005D3D2E"/>
    <w:rsid w:val="005D60D1"/>
    <w:rsid w:val="005D70E3"/>
    <w:rsid w:val="005E531E"/>
    <w:rsid w:val="005F61A5"/>
    <w:rsid w:val="005F6B47"/>
    <w:rsid w:val="006044D5"/>
    <w:rsid w:val="00617B57"/>
    <w:rsid w:val="00622481"/>
    <w:rsid w:val="00622FDC"/>
    <w:rsid w:val="00625020"/>
    <w:rsid w:val="00630472"/>
    <w:rsid w:val="00633574"/>
    <w:rsid w:val="00642F26"/>
    <w:rsid w:val="00642F29"/>
    <w:rsid w:val="00647B77"/>
    <w:rsid w:val="00650B3D"/>
    <w:rsid w:val="00650E5F"/>
    <w:rsid w:val="0065274C"/>
    <w:rsid w:val="00661A71"/>
    <w:rsid w:val="0066291B"/>
    <w:rsid w:val="00670822"/>
    <w:rsid w:val="006723C6"/>
    <w:rsid w:val="00672E90"/>
    <w:rsid w:val="00686D14"/>
    <w:rsid w:val="00687ED7"/>
    <w:rsid w:val="006A085D"/>
    <w:rsid w:val="006A157B"/>
    <w:rsid w:val="006A3921"/>
    <w:rsid w:val="006B0ED7"/>
    <w:rsid w:val="006B2465"/>
    <w:rsid w:val="006B3083"/>
    <w:rsid w:val="006B5345"/>
    <w:rsid w:val="006C144C"/>
    <w:rsid w:val="006C6113"/>
    <w:rsid w:val="006C62E1"/>
    <w:rsid w:val="006C6A0D"/>
    <w:rsid w:val="006D5775"/>
    <w:rsid w:val="006E0F4E"/>
    <w:rsid w:val="006E4AF1"/>
    <w:rsid w:val="006F0345"/>
    <w:rsid w:val="006F0469"/>
    <w:rsid w:val="006F157C"/>
    <w:rsid w:val="006F4DBE"/>
    <w:rsid w:val="006F59E5"/>
    <w:rsid w:val="006F5C45"/>
    <w:rsid w:val="006F65B3"/>
    <w:rsid w:val="00700979"/>
    <w:rsid w:val="007040B6"/>
    <w:rsid w:val="00705076"/>
    <w:rsid w:val="00711127"/>
    <w:rsid w:val="00711147"/>
    <w:rsid w:val="0071200C"/>
    <w:rsid w:val="0071222D"/>
    <w:rsid w:val="00714162"/>
    <w:rsid w:val="00714414"/>
    <w:rsid w:val="0071778D"/>
    <w:rsid w:val="007248EF"/>
    <w:rsid w:val="007277E3"/>
    <w:rsid w:val="00731A17"/>
    <w:rsid w:val="00734458"/>
    <w:rsid w:val="007419CF"/>
    <w:rsid w:val="0074241C"/>
    <w:rsid w:val="0074487E"/>
    <w:rsid w:val="0074612A"/>
    <w:rsid w:val="00746273"/>
    <w:rsid w:val="0075366F"/>
    <w:rsid w:val="00767D3B"/>
    <w:rsid w:val="007721BF"/>
    <w:rsid w:val="00774E70"/>
    <w:rsid w:val="007761AC"/>
    <w:rsid w:val="0078181E"/>
    <w:rsid w:val="00783E8E"/>
    <w:rsid w:val="00784E2E"/>
    <w:rsid w:val="00796CEE"/>
    <w:rsid w:val="007A0285"/>
    <w:rsid w:val="007A1F02"/>
    <w:rsid w:val="007A4664"/>
    <w:rsid w:val="007A7126"/>
    <w:rsid w:val="007B1C58"/>
    <w:rsid w:val="007B514D"/>
    <w:rsid w:val="007B5396"/>
    <w:rsid w:val="007C0B2A"/>
    <w:rsid w:val="007C1945"/>
    <w:rsid w:val="007D704C"/>
    <w:rsid w:val="007E0460"/>
    <w:rsid w:val="007E491D"/>
    <w:rsid w:val="00804AB5"/>
    <w:rsid w:val="00822CBE"/>
    <w:rsid w:val="008308AC"/>
    <w:rsid w:val="00833960"/>
    <w:rsid w:val="00841B44"/>
    <w:rsid w:val="00844B72"/>
    <w:rsid w:val="0084715E"/>
    <w:rsid w:val="00853121"/>
    <w:rsid w:val="00853491"/>
    <w:rsid w:val="0085454F"/>
    <w:rsid w:val="00857D8A"/>
    <w:rsid w:val="00857DAF"/>
    <w:rsid w:val="008602F9"/>
    <w:rsid w:val="00861F46"/>
    <w:rsid w:val="00863CD7"/>
    <w:rsid w:val="00864855"/>
    <w:rsid w:val="00865F3E"/>
    <w:rsid w:val="00866FE4"/>
    <w:rsid w:val="00870017"/>
    <w:rsid w:val="00874E49"/>
    <w:rsid w:val="008754B6"/>
    <w:rsid w:val="00876898"/>
    <w:rsid w:val="00883CC4"/>
    <w:rsid w:val="008851EF"/>
    <w:rsid w:val="00887318"/>
    <w:rsid w:val="00887728"/>
    <w:rsid w:val="00897B1A"/>
    <w:rsid w:val="008A0276"/>
    <w:rsid w:val="008A0F8F"/>
    <w:rsid w:val="008A33AC"/>
    <w:rsid w:val="008A4E13"/>
    <w:rsid w:val="008A586F"/>
    <w:rsid w:val="008A72CC"/>
    <w:rsid w:val="008B182B"/>
    <w:rsid w:val="008F194F"/>
    <w:rsid w:val="009235A2"/>
    <w:rsid w:val="00923CE4"/>
    <w:rsid w:val="0093619F"/>
    <w:rsid w:val="009427E5"/>
    <w:rsid w:val="009454B7"/>
    <w:rsid w:val="009469F3"/>
    <w:rsid w:val="009475B8"/>
    <w:rsid w:val="00954B69"/>
    <w:rsid w:val="009613D8"/>
    <w:rsid w:val="00961E8E"/>
    <w:rsid w:val="009620D7"/>
    <w:rsid w:val="009632CC"/>
    <w:rsid w:val="0096581C"/>
    <w:rsid w:val="0096603D"/>
    <w:rsid w:val="00974275"/>
    <w:rsid w:val="009742F8"/>
    <w:rsid w:val="009775BC"/>
    <w:rsid w:val="009804FC"/>
    <w:rsid w:val="0098474B"/>
    <w:rsid w:val="0098589C"/>
    <w:rsid w:val="00990424"/>
    <w:rsid w:val="00994BD1"/>
    <w:rsid w:val="00994F2C"/>
    <w:rsid w:val="00995CBA"/>
    <w:rsid w:val="0099678C"/>
    <w:rsid w:val="009A1DB4"/>
    <w:rsid w:val="009A532A"/>
    <w:rsid w:val="009B030C"/>
    <w:rsid w:val="009B0C96"/>
    <w:rsid w:val="009B100D"/>
    <w:rsid w:val="009C0F32"/>
    <w:rsid w:val="009C11FE"/>
    <w:rsid w:val="009C222B"/>
    <w:rsid w:val="009C3E2A"/>
    <w:rsid w:val="009C64D7"/>
    <w:rsid w:val="009C67A8"/>
    <w:rsid w:val="009C6E8A"/>
    <w:rsid w:val="009D1D6A"/>
    <w:rsid w:val="009D201B"/>
    <w:rsid w:val="009D5D9C"/>
    <w:rsid w:val="009E2171"/>
    <w:rsid w:val="009F0926"/>
    <w:rsid w:val="009F3E6A"/>
    <w:rsid w:val="009F3F86"/>
    <w:rsid w:val="009F60D0"/>
    <w:rsid w:val="00A02378"/>
    <w:rsid w:val="00A03638"/>
    <w:rsid w:val="00A06F53"/>
    <w:rsid w:val="00A140D7"/>
    <w:rsid w:val="00A14C78"/>
    <w:rsid w:val="00A17F62"/>
    <w:rsid w:val="00A211F7"/>
    <w:rsid w:val="00A25F7E"/>
    <w:rsid w:val="00A26524"/>
    <w:rsid w:val="00A3005F"/>
    <w:rsid w:val="00A3021C"/>
    <w:rsid w:val="00A36C3C"/>
    <w:rsid w:val="00A43EDD"/>
    <w:rsid w:val="00A5451D"/>
    <w:rsid w:val="00A5539F"/>
    <w:rsid w:val="00A55C83"/>
    <w:rsid w:val="00A57815"/>
    <w:rsid w:val="00A62266"/>
    <w:rsid w:val="00A62F82"/>
    <w:rsid w:val="00A62FAD"/>
    <w:rsid w:val="00A70B2C"/>
    <w:rsid w:val="00A70CDC"/>
    <w:rsid w:val="00A7133D"/>
    <w:rsid w:val="00A71E43"/>
    <w:rsid w:val="00A7788C"/>
    <w:rsid w:val="00A77FCE"/>
    <w:rsid w:val="00A80853"/>
    <w:rsid w:val="00A960B8"/>
    <w:rsid w:val="00AA5DDC"/>
    <w:rsid w:val="00AA6845"/>
    <w:rsid w:val="00AB605E"/>
    <w:rsid w:val="00AC0DF9"/>
    <w:rsid w:val="00AC2D5B"/>
    <w:rsid w:val="00AC370F"/>
    <w:rsid w:val="00AC3C0A"/>
    <w:rsid w:val="00AC4255"/>
    <w:rsid w:val="00AC6321"/>
    <w:rsid w:val="00AD36B2"/>
    <w:rsid w:val="00AD5C8F"/>
    <w:rsid w:val="00AE2308"/>
    <w:rsid w:val="00AE26E8"/>
    <w:rsid w:val="00AE6EB7"/>
    <w:rsid w:val="00AF2E57"/>
    <w:rsid w:val="00AF47AE"/>
    <w:rsid w:val="00AF7CA8"/>
    <w:rsid w:val="00B05554"/>
    <w:rsid w:val="00B11A9B"/>
    <w:rsid w:val="00B17AD0"/>
    <w:rsid w:val="00B24B2A"/>
    <w:rsid w:val="00B2617D"/>
    <w:rsid w:val="00B324C1"/>
    <w:rsid w:val="00B32881"/>
    <w:rsid w:val="00B32ABB"/>
    <w:rsid w:val="00B34DD5"/>
    <w:rsid w:val="00B41FD3"/>
    <w:rsid w:val="00B426D3"/>
    <w:rsid w:val="00B431DE"/>
    <w:rsid w:val="00B4524C"/>
    <w:rsid w:val="00B452C0"/>
    <w:rsid w:val="00B622CF"/>
    <w:rsid w:val="00B642EF"/>
    <w:rsid w:val="00B67D13"/>
    <w:rsid w:val="00B70D03"/>
    <w:rsid w:val="00B74D13"/>
    <w:rsid w:val="00B803E7"/>
    <w:rsid w:val="00B82E14"/>
    <w:rsid w:val="00B87D25"/>
    <w:rsid w:val="00B97484"/>
    <w:rsid w:val="00BA1FBE"/>
    <w:rsid w:val="00BA2B5A"/>
    <w:rsid w:val="00BA4DDE"/>
    <w:rsid w:val="00BB0EB7"/>
    <w:rsid w:val="00BB1DA6"/>
    <w:rsid w:val="00BB206A"/>
    <w:rsid w:val="00BB2323"/>
    <w:rsid w:val="00BB4CF6"/>
    <w:rsid w:val="00BC655F"/>
    <w:rsid w:val="00BC6819"/>
    <w:rsid w:val="00BD09F9"/>
    <w:rsid w:val="00BE1E62"/>
    <w:rsid w:val="00BE259D"/>
    <w:rsid w:val="00BE3320"/>
    <w:rsid w:val="00BF52B2"/>
    <w:rsid w:val="00BF7052"/>
    <w:rsid w:val="00C025E9"/>
    <w:rsid w:val="00C03444"/>
    <w:rsid w:val="00C05139"/>
    <w:rsid w:val="00C05FAB"/>
    <w:rsid w:val="00C05FE6"/>
    <w:rsid w:val="00C11CE0"/>
    <w:rsid w:val="00C12431"/>
    <w:rsid w:val="00C2008E"/>
    <w:rsid w:val="00C20DEA"/>
    <w:rsid w:val="00C21F1F"/>
    <w:rsid w:val="00C25656"/>
    <w:rsid w:val="00C30351"/>
    <w:rsid w:val="00C30C28"/>
    <w:rsid w:val="00C360C0"/>
    <w:rsid w:val="00C3674D"/>
    <w:rsid w:val="00C43EDE"/>
    <w:rsid w:val="00C471D9"/>
    <w:rsid w:val="00C51D2F"/>
    <w:rsid w:val="00C60AC3"/>
    <w:rsid w:val="00C64E5C"/>
    <w:rsid w:val="00C656F3"/>
    <w:rsid w:val="00C73727"/>
    <w:rsid w:val="00C7632D"/>
    <w:rsid w:val="00C81300"/>
    <w:rsid w:val="00C83AAB"/>
    <w:rsid w:val="00C90DC9"/>
    <w:rsid w:val="00C97383"/>
    <w:rsid w:val="00C97ADB"/>
    <w:rsid w:val="00CA2F24"/>
    <w:rsid w:val="00CA348A"/>
    <w:rsid w:val="00CA5EF8"/>
    <w:rsid w:val="00CB2CE6"/>
    <w:rsid w:val="00CC06EF"/>
    <w:rsid w:val="00CC3AAA"/>
    <w:rsid w:val="00CD0374"/>
    <w:rsid w:val="00CD775B"/>
    <w:rsid w:val="00CE0851"/>
    <w:rsid w:val="00CE2A0C"/>
    <w:rsid w:val="00CF08BB"/>
    <w:rsid w:val="00CF1E53"/>
    <w:rsid w:val="00CF2ABD"/>
    <w:rsid w:val="00CF4930"/>
    <w:rsid w:val="00D00E26"/>
    <w:rsid w:val="00D1389A"/>
    <w:rsid w:val="00D13DAC"/>
    <w:rsid w:val="00D142AC"/>
    <w:rsid w:val="00D30E68"/>
    <w:rsid w:val="00D31037"/>
    <w:rsid w:val="00D31FCA"/>
    <w:rsid w:val="00D3292D"/>
    <w:rsid w:val="00D36D26"/>
    <w:rsid w:val="00D54A24"/>
    <w:rsid w:val="00D57397"/>
    <w:rsid w:val="00D579C9"/>
    <w:rsid w:val="00D61996"/>
    <w:rsid w:val="00D654CD"/>
    <w:rsid w:val="00D6722C"/>
    <w:rsid w:val="00D677FF"/>
    <w:rsid w:val="00D678C7"/>
    <w:rsid w:val="00D70A5C"/>
    <w:rsid w:val="00D74C59"/>
    <w:rsid w:val="00D7795F"/>
    <w:rsid w:val="00D8119A"/>
    <w:rsid w:val="00D8261A"/>
    <w:rsid w:val="00D8412D"/>
    <w:rsid w:val="00D90735"/>
    <w:rsid w:val="00D9415C"/>
    <w:rsid w:val="00D9458F"/>
    <w:rsid w:val="00D95311"/>
    <w:rsid w:val="00D9553C"/>
    <w:rsid w:val="00D95AE4"/>
    <w:rsid w:val="00DA469E"/>
    <w:rsid w:val="00DA65D4"/>
    <w:rsid w:val="00DA716B"/>
    <w:rsid w:val="00DA75E5"/>
    <w:rsid w:val="00DB1970"/>
    <w:rsid w:val="00DB2B1B"/>
    <w:rsid w:val="00DB394C"/>
    <w:rsid w:val="00DB45F8"/>
    <w:rsid w:val="00DB4614"/>
    <w:rsid w:val="00DB52FA"/>
    <w:rsid w:val="00DB7675"/>
    <w:rsid w:val="00DC2A49"/>
    <w:rsid w:val="00DC3565"/>
    <w:rsid w:val="00DD108E"/>
    <w:rsid w:val="00DD3A15"/>
    <w:rsid w:val="00DD43DA"/>
    <w:rsid w:val="00DE4AA6"/>
    <w:rsid w:val="00DF0A6A"/>
    <w:rsid w:val="00E0011A"/>
    <w:rsid w:val="00E02496"/>
    <w:rsid w:val="00E25DCD"/>
    <w:rsid w:val="00E269E1"/>
    <w:rsid w:val="00E326FF"/>
    <w:rsid w:val="00E33859"/>
    <w:rsid w:val="00E414A0"/>
    <w:rsid w:val="00E45F13"/>
    <w:rsid w:val="00E4697C"/>
    <w:rsid w:val="00E50336"/>
    <w:rsid w:val="00E510BC"/>
    <w:rsid w:val="00E52BA4"/>
    <w:rsid w:val="00E5566B"/>
    <w:rsid w:val="00E61256"/>
    <w:rsid w:val="00E62EFE"/>
    <w:rsid w:val="00E73CB2"/>
    <w:rsid w:val="00E81A79"/>
    <w:rsid w:val="00E839BA"/>
    <w:rsid w:val="00E8428A"/>
    <w:rsid w:val="00E97F7D"/>
    <w:rsid w:val="00EA17A8"/>
    <w:rsid w:val="00EA59B8"/>
    <w:rsid w:val="00EA5A01"/>
    <w:rsid w:val="00EC2DF9"/>
    <w:rsid w:val="00EC4189"/>
    <w:rsid w:val="00EC6CDF"/>
    <w:rsid w:val="00EC7E47"/>
    <w:rsid w:val="00ED7AAE"/>
    <w:rsid w:val="00EE6E36"/>
    <w:rsid w:val="00F016BC"/>
    <w:rsid w:val="00F0660B"/>
    <w:rsid w:val="00F10070"/>
    <w:rsid w:val="00F123AE"/>
    <w:rsid w:val="00F13EB2"/>
    <w:rsid w:val="00F16208"/>
    <w:rsid w:val="00F16C91"/>
    <w:rsid w:val="00F16DD9"/>
    <w:rsid w:val="00F173E1"/>
    <w:rsid w:val="00F2201D"/>
    <w:rsid w:val="00F233E2"/>
    <w:rsid w:val="00F246AB"/>
    <w:rsid w:val="00F26721"/>
    <w:rsid w:val="00F32B93"/>
    <w:rsid w:val="00F45CDD"/>
    <w:rsid w:val="00F5551A"/>
    <w:rsid w:val="00F56AAB"/>
    <w:rsid w:val="00F600C7"/>
    <w:rsid w:val="00F64F61"/>
    <w:rsid w:val="00F73331"/>
    <w:rsid w:val="00F8287A"/>
    <w:rsid w:val="00F87174"/>
    <w:rsid w:val="00F91D37"/>
    <w:rsid w:val="00F91DEC"/>
    <w:rsid w:val="00F93538"/>
    <w:rsid w:val="00F952E9"/>
    <w:rsid w:val="00F9610D"/>
    <w:rsid w:val="00FA039F"/>
    <w:rsid w:val="00FB657F"/>
    <w:rsid w:val="00FC395D"/>
    <w:rsid w:val="00FD257F"/>
    <w:rsid w:val="00FD4BB0"/>
    <w:rsid w:val="00FE2ED4"/>
    <w:rsid w:val="00FE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8752E1"/>
  <w15:docId w15:val="{B8836D07-3041-DC43-A87A-EB0A08B0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de-CH" w:eastAsia="en-US" w:bidi="ar-SA"/>
      </w:rPr>
    </w:rPrDefault>
    <w:pPrDefault>
      <w:pPr>
        <w:spacing w:line="248" w:lineRule="atLeast"/>
      </w:pPr>
    </w:pPrDefault>
  </w:docDefaults>
  <w:latentStyles w:defLockedState="0" w:defUIPriority="7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uiPriority="35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uiPriority="99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15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1" w:qFormat="1"/>
    <w:lsdException w:name="Emphasis" w:semiHidden="1" w:uiPriority="2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/>
    <w:lsdException w:name="Quote" w:semiHidden="1" w:uiPriority="26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9"/>
    <w:lsdException w:name="Intense Emphasis" w:semiHidden="1" w:uiPriority="29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0D86"/>
    <w:pPr>
      <w:spacing w:before="120" w:after="240" w:line="240" w:lineRule="auto"/>
      <w:jc w:val="both"/>
    </w:pPr>
    <w:rPr>
      <w:rFonts w:ascii="Verdana" w:eastAsia="Times New Roman" w:hAnsi="Verdana" w:cs="Times New Roman"/>
      <w:sz w:val="20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2835EC"/>
    <w:pPr>
      <w:keepNext/>
      <w:keepLines/>
      <w:pBdr>
        <w:bottom w:val="single" w:sz="18" w:space="1" w:color="auto"/>
      </w:pBdr>
      <w:spacing w:before="360"/>
      <w:ind w:left="-709"/>
      <w:contextualSpacing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6A085D"/>
    <w:pPr>
      <w:keepNext/>
      <w:keepLines/>
      <w:spacing w:before="240"/>
      <w:contextualSpacing/>
      <w:outlineLvl w:val="1"/>
    </w:pPr>
    <w:rPr>
      <w:rFonts w:asciiTheme="majorHAnsi" w:eastAsiaTheme="majorEastAsia" w:hAnsiTheme="majorHAnsi" w:cstheme="majorBidi"/>
      <w:bCs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6A085D"/>
    <w:pPr>
      <w:keepNext/>
      <w:keepLines/>
      <w:spacing w:before="200"/>
      <w:contextualSpacing/>
      <w:outlineLvl w:val="2"/>
    </w:pPr>
    <w:rPr>
      <w:rFonts w:asciiTheme="majorHAnsi" w:eastAsiaTheme="majorEastAsia" w:hAnsiTheme="majorHAnsi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rsid w:val="00A80853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</w:rPr>
  </w:style>
  <w:style w:type="paragraph" w:styleId="berschrift5">
    <w:name w:val="heading 5"/>
    <w:basedOn w:val="Standard"/>
    <w:next w:val="Standard"/>
    <w:link w:val="berschrift5Zchn"/>
    <w:uiPriority w:val="9"/>
    <w:semiHidden/>
    <w:rsid w:val="00A80853"/>
    <w:pPr>
      <w:keepNext/>
      <w:keepLines/>
      <w:spacing w:before="200"/>
      <w:contextualSpacing/>
      <w:outlineLvl w:val="4"/>
    </w:pPr>
    <w:rPr>
      <w:rFonts w:asciiTheme="majorHAnsi" w:eastAsiaTheme="majorEastAsia" w:hAnsiTheme="majorHAnsi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rsid w:val="00E510BC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berschrift7">
    <w:name w:val="heading 7"/>
    <w:basedOn w:val="Standard"/>
    <w:next w:val="Standard"/>
    <w:link w:val="berschrift7Zchn"/>
    <w:uiPriority w:val="9"/>
    <w:semiHidden/>
    <w:rsid w:val="00E51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rsid w:val="00796CE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rsid w:val="00796CE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rsid w:val="007E0460"/>
    <w:rPr>
      <w:color w:val="auto"/>
      <w:u w:val="single"/>
    </w:rPr>
  </w:style>
  <w:style w:type="paragraph" w:styleId="Kopfzeile">
    <w:name w:val="header"/>
    <w:basedOn w:val="Standard"/>
    <w:link w:val="KopfzeileZchn"/>
    <w:uiPriority w:val="99"/>
    <w:rsid w:val="00F91D3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83CAD"/>
  </w:style>
  <w:style w:type="paragraph" w:styleId="Fuzeile">
    <w:name w:val="footer"/>
    <w:basedOn w:val="Standard"/>
    <w:link w:val="FuzeileZchn"/>
    <w:uiPriority w:val="86"/>
    <w:rsid w:val="00F246AB"/>
    <w:rPr>
      <w:sz w:val="16"/>
    </w:rPr>
  </w:style>
  <w:style w:type="character" w:customStyle="1" w:styleId="FuzeileZchn">
    <w:name w:val="Fußzeile Zchn"/>
    <w:basedOn w:val="Absatz-Standardschriftart"/>
    <w:link w:val="Fuzeile"/>
    <w:uiPriority w:val="86"/>
    <w:rsid w:val="00083CAD"/>
    <w:rPr>
      <w:sz w:val="16"/>
    </w:rPr>
  </w:style>
  <w:style w:type="paragraph" w:customStyle="1" w:styleId="EinfAbs">
    <w:name w:val="[Einf. Abs.]"/>
    <w:basedOn w:val="Standard"/>
    <w:uiPriority w:val="7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de-DE"/>
    </w:rPr>
  </w:style>
  <w:style w:type="paragraph" w:styleId="Listenabsatz">
    <w:name w:val="List Paragraph"/>
    <w:basedOn w:val="Standard"/>
    <w:uiPriority w:val="72"/>
    <w:rsid w:val="009C67A8"/>
    <w:pPr>
      <w:numPr>
        <w:numId w:val="37"/>
      </w:numPr>
      <w:contextualSpacing/>
    </w:pPr>
  </w:style>
  <w:style w:type="paragraph" w:styleId="Aufzhlungszeichen">
    <w:name w:val="List Bullet"/>
    <w:basedOn w:val="Listenabsatz"/>
    <w:uiPriority w:val="79"/>
    <w:semiHidden/>
    <w:rsid w:val="009C67A8"/>
    <w:pPr>
      <w:numPr>
        <w:numId w:val="12"/>
      </w:numPr>
      <w:tabs>
        <w:tab w:val="num" w:pos="360"/>
      </w:tabs>
    </w:pPr>
  </w:style>
  <w:style w:type="paragraph" w:styleId="Aufzhlungszeichen2">
    <w:name w:val="List Bullet 2"/>
    <w:basedOn w:val="Listenabsatz"/>
    <w:uiPriority w:val="79"/>
    <w:semiHidden/>
    <w:rsid w:val="009C67A8"/>
    <w:pPr>
      <w:numPr>
        <w:ilvl w:val="1"/>
        <w:numId w:val="12"/>
      </w:numPr>
    </w:pPr>
  </w:style>
  <w:style w:type="paragraph" w:styleId="Aufzhlungszeichen3">
    <w:name w:val="List Bullet 3"/>
    <w:basedOn w:val="Listenabsatz"/>
    <w:uiPriority w:val="79"/>
    <w:semiHidden/>
    <w:rsid w:val="009C67A8"/>
    <w:pPr>
      <w:numPr>
        <w:ilvl w:val="2"/>
        <w:numId w:val="12"/>
      </w:numPr>
    </w:pPr>
  </w:style>
  <w:style w:type="table" w:styleId="Tabellenraster">
    <w:name w:val="Table Grid"/>
    <w:basedOn w:val="NormaleTabelle"/>
    <w:uiPriority w:val="59"/>
    <w:rsid w:val="00364E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2835EC"/>
    <w:rPr>
      <w:rFonts w:asciiTheme="majorHAnsi" w:eastAsiaTheme="majorEastAsia" w:hAnsiTheme="majorHAnsi" w:cstheme="majorBidi"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A085D"/>
    <w:rPr>
      <w:rFonts w:asciiTheme="majorHAnsi" w:eastAsiaTheme="majorEastAsia" w:hAnsiTheme="majorHAnsi" w:cstheme="majorBidi"/>
      <w:bCs/>
      <w:szCs w:val="26"/>
    </w:rPr>
  </w:style>
  <w:style w:type="paragraph" w:styleId="Titel">
    <w:name w:val="Title"/>
    <w:basedOn w:val="Standard"/>
    <w:next w:val="Untertitel"/>
    <w:link w:val="TitelZchn"/>
    <w:qFormat/>
    <w:rsid w:val="006A085D"/>
    <w:pPr>
      <w:spacing w:line="480" w:lineRule="exact"/>
      <w:contextualSpacing/>
    </w:pPr>
    <w:rPr>
      <w:rFonts w:asciiTheme="majorHAnsi" w:eastAsiaTheme="majorEastAsia" w:hAnsiTheme="majorHAnsi" w:cstheme="majorBidi"/>
      <w:color w:val="95C11E" w:themeColor="accent6"/>
      <w:sz w:val="48"/>
      <w:szCs w:val="52"/>
    </w:rPr>
  </w:style>
  <w:style w:type="character" w:customStyle="1" w:styleId="TitelZchn">
    <w:name w:val="Titel Zchn"/>
    <w:basedOn w:val="Absatz-Standardschriftart"/>
    <w:link w:val="Titel"/>
    <w:uiPriority w:val="11"/>
    <w:rsid w:val="006A085D"/>
    <w:rPr>
      <w:rFonts w:asciiTheme="majorHAnsi" w:eastAsiaTheme="majorEastAsia" w:hAnsiTheme="majorHAnsi" w:cstheme="majorBidi"/>
      <w:color w:val="95C11E" w:themeColor="accent6"/>
      <w:sz w:val="48"/>
      <w:szCs w:val="52"/>
    </w:rPr>
  </w:style>
  <w:style w:type="paragraph" w:customStyle="1" w:styleId="Brieftitel">
    <w:name w:val="Brieftitel"/>
    <w:basedOn w:val="Standard"/>
    <w:link w:val="BrieftitelZchn"/>
    <w:uiPriority w:val="14"/>
    <w:semiHidden/>
    <w:rsid w:val="00D95311"/>
    <w:pPr>
      <w:spacing w:before="720" w:after="480"/>
      <w:contextualSpacing/>
    </w:pPr>
    <w:rPr>
      <w:rFonts w:asciiTheme="majorHAnsi" w:hAnsiTheme="majorHAnsi"/>
      <w:b/>
    </w:rPr>
  </w:style>
  <w:style w:type="character" w:customStyle="1" w:styleId="BrieftitelZchn">
    <w:name w:val="Brieftitel Zchn"/>
    <w:basedOn w:val="Absatz-Standardschriftart"/>
    <w:link w:val="Brieftitel"/>
    <w:uiPriority w:val="14"/>
    <w:semiHidden/>
    <w:rsid w:val="00C90DC9"/>
    <w:rPr>
      <w:rFonts w:asciiTheme="majorHAnsi" w:hAnsiTheme="majorHAnsi"/>
      <w:b/>
    </w:rPr>
  </w:style>
  <w:style w:type="paragraph" w:customStyle="1" w:styleId="Kontaktangaben">
    <w:name w:val="Kontaktangaben"/>
    <w:basedOn w:val="Standard"/>
    <w:semiHidden/>
    <w:rsid w:val="00E73CB2"/>
    <w:pPr>
      <w:tabs>
        <w:tab w:val="left" w:pos="709"/>
      </w:tabs>
      <w:spacing w:line="220" w:lineRule="atLeast"/>
    </w:pPr>
    <w:rPr>
      <w:spacing w:val="2"/>
      <w:sz w:val="16"/>
      <w:szCs w:val="16"/>
    </w:rPr>
  </w:style>
  <w:style w:type="table" w:customStyle="1" w:styleId="KlassischeTabelle">
    <w:name w:val="Klassische Tabelle"/>
    <w:basedOn w:val="NormaleTabelle"/>
    <w:next w:val="Tabellenraster"/>
    <w:uiPriority w:val="59"/>
    <w:rsid w:val="001C2901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character" w:customStyle="1" w:styleId="berschrift3Zchn">
    <w:name w:val="Überschrift 3 Zchn"/>
    <w:basedOn w:val="Absatz-Standardschriftart"/>
    <w:link w:val="berschrift3"/>
    <w:uiPriority w:val="9"/>
    <w:rsid w:val="006A085D"/>
    <w:rPr>
      <w:rFonts w:asciiTheme="majorHAnsi" w:eastAsiaTheme="majorEastAsia" w:hAnsiTheme="majorHAnsi" w:cstheme="majorBidi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0DC9"/>
    <w:rPr>
      <w:rFonts w:asciiTheme="majorHAnsi" w:eastAsiaTheme="majorEastAsia" w:hAnsiTheme="majorHAnsi" w:cstheme="majorBidi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0DC9"/>
    <w:rPr>
      <w:rFonts w:asciiTheme="majorHAnsi" w:eastAsiaTheme="majorEastAsia" w:hAnsiTheme="majorHAnsi" w:cstheme="majorBidi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61996"/>
    <w:rPr>
      <w:rFonts w:asciiTheme="majorHAnsi" w:eastAsiaTheme="majorEastAsia" w:hAnsiTheme="majorHAnsi" w:cstheme="majorBidi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61996"/>
    <w:rPr>
      <w:rFonts w:asciiTheme="majorHAnsi" w:eastAsiaTheme="majorEastAsia" w:hAnsiTheme="majorHAnsi" w:cstheme="majorBidi"/>
      <w:i/>
      <w:iCs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619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619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ufzhlung1">
    <w:name w:val="Aufzählung 1"/>
    <w:basedOn w:val="Listenabsatz"/>
    <w:uiPriority w:val="6"/>
    <w:qFormat/>
    <w:rsid w:val="003D0FAA"/>
    <w:pPr>
      <w:numPr>
        <w:numId w:val="33"/>
      </w:numPr>
    </w:pPr>
  </w:style>
  <w:style w:type="paragraph" w:customStyle="1" w:styleId="Traktandum-Text">
    <w:name w:val="Traktandum-Text"/>
    <w:basedOn w:val="Aufzhlung1"/>
    <w:uiPriority w:val="27"/>
    <w:semiHidden/>
    <w:rsid w:val="00E269E1"/>
    <w:pPr>
      <w:numPr>
        <w:numId w:val="0"/>
      </w:numPr>
      <w:tabs>
        <w:tab w:val="left" w:pos="7938"/>
      </w:tabs>
      <w:ind w:left="426" w:right="848"/>
    </w:pPr>
  </w:style>
  <w:style w:type="paragraph" w:customStyle="1" w:styleId="Traktandum-Titel">
    <w:name w:val="Traktandum-Titel"/>
    <w:basedOn w:val="Aufzhlung1"/>
    <w:next w:val="Traktandum-Text"/>
    <w:uiPriority w:val="27"/>
    <w:semiHidden/>
    <w:rsid w:val="00E269E1"/>
    <w:pPr>
      <w:numPr>
        <w:numId w:val="16"/>
      </w:numPr>
      <w:tabs>
        <w:tab w:val="left" w:pos="7938"/>
      </w:tabs>
      <w:ind w:left="426" w:hanging="426"/>
    </w:pPr>
    <w:rPr>
      <w:rFonts w:asciiTheme="majorHAnsi" w:hAnsiTheme="majorHAnsi"/>
    </w:rPr>
  </w:style>
  <w:style w:type="paragraph" w:customStyle="1" w:styleId="Anleitung">
    <w:name w:val="Anleitung"/>
    <w:basedOn w:val="Standard"/>
    <w:uiPriority w:val="98"/>
    <w:semiHidden/>
    <w:rsid w:val="00625020"/>
    <w:pPr>
      <w:spacing w:line="288" w:lineRule="auto"/>
    </w:pPr>
    <w:rPr>
      <w:vanish/>
      <w:color w:val="A6A6A6" w:themeColor="background1" w:themeShade="A6"/>
      <w:sz w:val="14"/>
    </w:rPr>
  </w:style>
  <w:style w:type="character" w:styleId="BesuchterLink">
    <w:name w:val="FollowedHyperlink"/>
    <w:basedOn w:val="Hyperlink"/>
    <w:uiPriority w:val="96"/>
    <w:semiHidden/>
    <w:rsid w:val="007E0460"/>
    <w:rPr>
      <w:color w:val="auto"/>
      <w:u w:val="single"/>
    </w:rPr>
  </w:style>
  <w:style w:type="paragraph" w:styleId="Untertitel">
    <w:name w:val="Subtitle"/>
    <w:aliases w:val="Untertitel 18pt"/>
    <w:basedOn w:val="Standard"/>
    <w:link w:val="UntertitelZchn"/>
    <w:uiPriority w:val="12"/>
    <w:qFormat/>
    <w:rsid w:val="003369DC"/>
    <w:pPr>
      <w:numPr>
        <w:ilvl w:val="1"/>
      </w:numPr>
      <w:spacing w:line="360" w:lineRule="exact"/>
    </w:pPr>
    <w:rPr>
      <w:rFonts w:asciiTheme="majorHAnsi" w:eastAsiaTheme="minorEastAsia" w:hAnsiTheme="majorHAnsi"/>
      <w:sz w:val="36"/>
      <w:szCs w:val="36"/>
    </w:rPr>
  </w:style>
  <w:style w:type="character" w:customStyle="1" w:styleId="UntertitelZchn">
    <w:name w:val="Untertitel Zchn"/>
    <w:aliases w:val="Untertitel 18pt Zchn"/>
    <w:basedOn w:val="Absatz-Standardschriftart"/>
    <w:link w:val="Untertitel"/>
    <w:uiPriority w:val="12"/>
    <w:rsid w:val="003369DC"/>
    <w:rPr>
      <w:rFonts w:asciiTheme="majorHAnsi" w:eastAsiaTheme="minorEastAsia" w:hAnsiTheme="majorHAnsi"/>
      <w:sz w:val="36"/>
      <w:szCs w:val="36"/>
    </w:rPr>
  </w:style>
  <w:style w:type="paragraph" w:styleId="Datum">
    <w:name w:val="Date"/>
    <w:basedOn w:val="Standard"/>
    <w:next w:val="Standard"/>
    <w:link w:val="DatumZchn"/>
    <w:uiPriority w:val="15"/>
    <w:semiHidden/>
    <w:rsid w:val="00BF7052"/>
    <w:pPr>
      <w:spacing w:before="480" w:after="480"/>
    </w:pPr>
  </w:style>
  <w:style w:type="character" w:customStyle="1" w:styleId="DatumZchn">
    <w:name w:val="Datum Zchn"/>
    <w:basedOn w:val="Absatz-Standardschriftart"/>
    <w:link w:val="Datum"/>
    <w:uiPriority w:val="15"/>
    <w:semiHidden/>
    <w:rsid w:val="00C90DC9"/>
  </w:style>
  <w:style w:type="paragraph" w:styleId="Funotentext">
    <w:name w:val="footnote text"/>
    <w:basedOn w:val="Standard"/>
    <w:link w:val="FunotentextZchn"/>
    <w:uiPriority w:val="79"/>
    <w:semiHidden/>
    <w:rsid w:val="00494FD7"/>
    <w:rPr>
      <w:sz w:val="16"/>
    </w:rPr>
  </w:style>
  <w:style w:type="character" w:customStyle="1" w:styleId="FunotentextZchn">
    <w:name w:val="Fußnotentext Zchn"/>
    <w:basedOn w:val="Absatz-Standardschriftart"/>
    <w:link w:val="Funotentext"/>
    <w:uiPriority w:val="79"/>
    <w:semiHidden/>
    <w:rsid w:val="00C90DC9"/>
    <w:rPr>
      <w:sz w:val="16"/>
    </w:rPr>
  </w:style>
  <w:style w:type="character" w:styleId="Funotenzeichen">
    <w:name w:val="footnote reference"/>
    <w:basedOn w:val="Absatz-Standardschriftart"/>
    <w:uiPriority w:val="79"/>
    <w:semiHidden/>
    <w:unhideWhenUsed/>
    <w:rsid w:val="00642F26"/>
    <w:rPr>
      <w:vertAlign w:val="superscript"/>
    </w:rPr>
  </w:style>
  <w:style w:type="table" w:customStyle="1" w:styleId="TabelleohneRahmen">
    <w:name w:val="Tabelle ohne Rahmen"/>
    <w:basedOn w:val="NormaleTabelle"/>
    <w:uiPriority w:val="99"/>
    <w:rsid w:val="00C90DC9"/>
    <w:tblPr>
      <w:tblCellMar>
        <w:left w:w="0" w:type="dxa"/>
        <w:right w:w="28" w:type="dxa"/>
      </w:tblCellMar>
    </w:tblPr>
  </w:style>
  <w:style w:type="paragraph" w:styleId="Endnotentext">
    <w:name w:val="endnote text"/>
    <w:basedOn w:val="Funotentext"/>
    <w:link w:val="EndnotentextZchn"/>
    <w:uiPriority w:val="79"/>
    <w:semiHidden/>
    <w:unhideWhenUsed/>
    <w:rsid w:val="00113CB8"/>
  </w:style>
  <w:style w:type="character" w:customStyle="1" w:styleId="EndnotentextZchn">
    <w:name w:val="Endnotentext Zchn"/>
    <w:basedOn w:val="Absatz-Standardschriftart"/>
    <w:link w:val="Endnotentext"/>
    <w:uiPriority w:val="79"/>
    <w:semiHidden/>
    <w:rsid w:val="005A7BE5"/>
    <w:rPr>
      <w:sz w:val="16"/>
      <w:szCs w:val="20"/>
    </w:rPr>
  </w:style>
  <w:style w:type="character" w:styleId="Endnotenzeichen">
    <w:name w:val="endnote reference"/>
    <w:basedOn w:val="Absatz-Standardschriftart"/>
    <w:uiPriority w:val="79"/>
    <w:semiHidden/>
    <w:unhideWhenUsed/>
    <w:rsid w:val="00113CB8"/>
    <w:rPr>
      <w:vertAlign w:val="superscript"/>
    </w:rPr>
  </w:style>
  <w:style w:type="paragraph" w:customStyle="1" w:styleId="Aufzhlung2">
    <w:name w:val="Aufzählung 2"/>
    <w:basedOn w:val="Aufzhlung1"/>
    <w:uiPriority w:val="6"/>
    <w:rsid w:val="004C3880"/>
    <w:pPr>
      <w:numPr>
        <w:ilvl w:val="1"/>
      </w:numPr>
    </w:pPr>
  </w:style>
  <w:style w:type="paragraph" w:customStyle="1" w:styleId="Aufzhlung3">
    <w:name w:val="Aufzählung 3"/>
    <w:basedOn w:val="Aufzhlung1"/>
    <w:uiPriority w:val="6"/>
    <w:semiHidden/>
    <w:rsid w:val="004C3880"/>
    <w:pPr>
      <w:numPr>
        <w:ilvl w:val="2"/>
      </w:numPr>
    </w:pPr>
  </w:style>
  <w:style w:type="paragraph" w:styleId="Beschriftung">
    <w:name w:val="caption"/>
    <w:basedOn w:val="Standard"/>
    <w:next w:val="Standard"/>
    <w:uiPriority w:val="24"/>
    <w:semiHidden/>
    <w:qFormat/>
    <w:rsid w:val="002F68A2"/>
    <w:rPr>
      <w:b/>
      <w:iCs/>
    </w:rPr>
  </w:style>
  <w:style w:type="paragraph" w:styleId="Inhaltsverzeichnisberschrift">
    <w:name w:val="TOC Heading"/>
    <w:basedOn w:val="berschrift1"/>
    <w:next w:val="Standard"/>
    <w:uiPriority w:val="39"/>
    <w:qFormat/>
    <w:rsid w:val="00DB4614"/>
    <w:pPr>
      <w:spacing w:before="240" w:after="400"/>
      <w:outlineLvl w:val="9"/>
    </w:pPr>
    <w:rPr>
      <w:bCs w:val="0"/>
      <w:sz w:val="30"/>
      <w:szCs w:val="32"/>
    </w:rPr>
  </w:style>
  <w:style w:type="paragraph" w:styleId="Sprechblasentext">
    <w:name w:val="Balloon Text"/>
    <w:basedOn w:val="Standard"/>
    <w:link w:val="SprechblasentextZchn"/>
    <w:uiPriority w:val="79"/>
    <w:semiHidden/>
    <w:unhideWhenUsed/>
    <w:rsid w:val="00870017"/>
    <w:rPr>
      <w:rFonts w:ascii="Segoe UI" w:hAnsi="Segoe UI" w:cs="Segoe UI"/>
    </w:rPr>
  </w:style>
  <w:style w:type="character" w:customStyle="1" w:styleId="SprechblasentextZchn">
    <w:name w:val="Sprechblasentext Zchn"/>
    <w:basedOn w:val="Absatz-Standardschriftart"/>
    <w:link w:val="Sprechblasentext"/>
    <w:uiPriority w:val="79"/>
    <w:semiHidden/>
    <w:rsid w:val="005A7BE5"/>
    <w:rPr>
      <w:rFonts w:ascii="Segoe UI" w:hAnsi="Segoe UI" w:cs="Segoe UI"/>
      <w:sz w:val="18"/>
      <w:szCs w:val="18"/>
    </w:rPr>
  </w:style>
  <w:style w:type="paragraph" w:customStyle="1" w:styleId="Seitenzahlen">
    <w:name w:val="Seitenzahlen"/>
    <w:basedOn w:val="Fuzeile"/>
    <w:uiPriority w:val="87"/>
    <w:rsid w:val="00E8428A"/>
    <w:pPr>
      <w:jc w:val="right"/>
    </w:pPr>
  </w:style>
  <w:style w:type="paragraph" w:customStyle="1" w:styleId="berschrift1nummeriert">
    <w:name w:val="Überschrift 1 nummeriert"/>
    <w:basedOn w:val="berschrift1"/>
    <w:next w:val="Standard"/>
    <w:uiPriority w:val="10"/>
    <w:qFormat/>
    <w:rsid w:val="00E0011A"/>
    <w:pPr>
      <w:numPr>
        <w:numId w:val="35"/>
      </w:numPr>
    </w:pPr>
  </w:style>
  <w:style w:type="paragraph" w:customStyle="1" w:styleId="berschrift2nummeriert">
    <w:name w:val="Überschrift 2 nummeriert"/>
    <w:basedOn w:val="berschrift2"/>
    <w:next w:val="Standard"/>
    <w:uiPriority w:val="10"/>
    <w:qFormat/>
    <w:rsid w:val="00E0011A"/>
    <w:pPr>
      <w:numPr>
        <w:ilvl w:val="1"/>
        <w:numId w:val="35"/>
      </w:numPr>
    </w:pPr>
  </w:style>
  <w:style w:type="paragraph" w:customStyle="1" w:styleId="berschrift3nummeriert">
    <w:name w:val="Überschrift 3 nummeriert"/>
    <w:basedOn w:val="berschrift3"/>
    <w:next w:val="Standard"/>
    <w:uiPriority w:val="10"/>
    <w:qFormat/>
    <w:rsid w:val="00E0011A"/>
    <w:pPr>
      <w:numPr>
        <w:ilvl w:val="2"/>
        <w:numId w:val="35"/>
      </w:numPr>
    </w:pPr>
  </w:style>
  <w:style w:type="paragraph" w:customStyle="1" w:styleId="berschrift4nummeriert">
    <w:name w:val="Überschrift 4 nummeriert"/>
    <w:basedOn w:val="berschrift4"/>
    <w:next w:val="Standard"/>
    <w:uiPriority w:val="10"/>
    <w:rsid w:val="00E0011A"/>
    <w:pPr>
      <w:numPr>
        <w:ilvl w:val="3"/>
        <w:numId w:val="35"/>
      </w:numPr>
    </w:pPr>
  </w:style>
  <w:style w:type="paragraph" w:styleId="Verzeichnis1">
    <w:name w:val="toc 1"/>
    <w:basedOn w:val="Standard"/>
    <w:next w:val="Standard"/>
    <w:autoRedefine/>
    <w:uiPriority w:val="39"/>
    <w:semiHidden/>
    <w:rsid w:val="00DB4614"/>
    <w:pPr>
      <w:tabs>
        <w:tab w:val="right" w:pos="9214"/>
      </w:tabs>
      <w:spacing w:before="240"/>
      <w:ind w:left="567" w:hanging="567"/>
    </w:pPr>
    <w:rPr>
      <w:rFonts w:asciiTheme="majorHAnsi" w:hAnsiTheme="majorHAnsi"/>
      <w:bCs/>
      <w:noProof/>
    </w:rPr>
  </w:style>
  <w:style w:type="paragraph" w:styleId="Verzeichnis2">
    <w:name w:val="toc 2"/>
    <w:basedOn w:val="Standard"/>
    <w:next w:val="Standard"/>
    <w:autoRedefine/>
    <w:uiPriority w:val="39"/>
    <w:semiHidden/>
    <w:rsid w:val="00C90DC9"/>
    <w:pPr>
      <w:tabs>
        <w:tab w:val="right" w:pos="9214"/>
      </w:tabs>
      <w:ind w:left="709" w:hanging="709"/>
    </w:pPr>
  </w:style>
  <w:style w:type="paragraph" w:styleId="Verzeichnis3">
    <w:name w:val="toc 3"/>
    <w:basedOn w:val="Standard"/>
    <w:next w:val="Standard"/>
    <w:autoRedefine/>
    <w:uiPriority w:val="39"/>
    <w:semiHidden/>
    <w:rsid w:val="00C90DC9"/>
    <w:pPr>
      <w:tabs>
        <w:tab w:val="right" w:pos="9214"/>
      </w:tabs>
      <w:ind w:left="851" w:hanging="851"/>
    </w:pPr>
  </w:style>
  <w:style w:type="paragraph" w:styleId="StandardWeb">
    <w:name w:val="Normal (Web)"/>
    <w:basedOn w:val="Standard"/>
    <w:uiPriority w:val="79"/>
    <w:semiHidden/>
    <w:unhideWhenUsed/>
    <w:rsid w:val="00BE1E62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de-CH"/>
    </w:rPr>
  </w:style>
  <w:style w:type="paragraph" w:styleId="Abbildungsverzeichnis">
    <w:name w:val="table of figures"/>
    <w:basedOn w:val="Standard"/>
    <w:next w:val="Standard"/>
    <w:uiPriority w:val="40"/>
    <w:semiHidden/>
    <w:rsid w:val="00857D8A"/>
  </w:style>
  <w:style w:type="paragraph" w:customStyle="1" w:styleId="Absenderzeile">
    <w:name w:val="Absenderzeile"/>
    <w:basedOn w:val="Standard"/>
    <w:uiPriority w:val="16"/>
    <w:semiHidden/>
    <w:rsid w:val="00874E49"/>
    <w:pPr>
      <w:pBdr>
        <w:bottom w:val="single" w:sz="6" w:space="1" w:color="auto"/>
      </w:pBdr>
    </w:pPr>
    <w:rPr>
      <w:sz w:val="12"/>
    </w:rPr>
  </w:style>
  <w:style w:type="paragraph" w:customStyle="1" w:styleId="Nummerierung1">
    <w:name w:val="Nummerierung 1"/>
    <w:basedOn w:val="Standard"/>
    <w:uiPriority w:val="7"/>
    <w:qFormat/>
    <w:rsid w:val="00E0011A"/>
    <w:pPr>
      <w:numPr>
        <w:ilvl w:val="5"/>
        <w:numId w:val="35"/>
      </w:numPr>
    </w:pPr>
  </w:style>
  <w:style w:type="paragraph" w:customStyle="1" w:styleId="Nummerierung2">
    <w:name w:val="Nummerierung 2"/>
    <w:basedOn w:val="Nummerierung1"/>
    <w:uiPriority w:val="7"/>
    <w:rsid w:val="009804FC"/>
    <w:pPr>
      <w:numPr>
        <w:ilvl w:val="6"/>
      </w:numPr>
    </w:pPr>
  </w:style>
  <w:style w:type="character" w:styleId="Seitenzahl">
    <w:name w:val="page number"/>
    <w:basedOn w:val="Absatz-Standardschriftart"/>
    <w:uiPriority w:val="79"/>
    <w:semiHidden/>
    <w:rsid w:val="00E8428A"/>
  </w:style>
  <w:style w:type="paragraph" w:customStyle="1" w:styleId="Nummerierungabc">
    <w:name w:val="Nummerierung abc"/>
    <w:basedOn w:val="Listenabsatz"/>
    <w:uiPriority w:val="8"/>
    <w:qFormat/>
    <w:rsid w:val="00E0011A"/>
    <w:pPr>
      <w:numPr>
        <w:ilvl w:val="8"/>
        <w:numId w:val="35"/>
      </w:numPr>
    </w:pPr>
  </w:style>
  <w:style w:type="paragraph" w:customStyle="1" w:styleId="Nummerierung3">
    <w:name w:val="Nummerierung 3"/>
    <w:basedOn w:val="Nummerierung2"/>
    <w:uiPriority w:val="7"/>
    <w:semiHidden/>
    <w:rsid w:val="005A357F"/>
    <w:pPr>
      <w:numPr>
        <w:ilvl w:val="7"/>
      </w:numPr>
    </w:pPr>
  </w:style>
  <w:style w:type="paragraph" w:customStyle="1" w:styleId="berschrift5nummeriert">
    <w:name w:val="Überschrift 5 nummeriert"/>
    <w:basedOn w:val="berschrift5"/>
    <w:next w:val="Standard"/>
    <w:uiPriority w:val="10"/>
    <w:rsid w:val="005B4EF9"/>
    <w:pPr>
      <w:numPr>
        <w:ilvl w:val="4"/>
        <w:numId w:val="35"/>
      </w:numPr>
      <w:ind w:left="1134" w:hanging="1134"/>
    </w:pPr>
  </w:style>
  <w:style w:type="paragraph" w:customStyle="1" w:styleId="Dokumentbezeichnung">
    <w:name w:val="Dokumentbezeichnung"/>
    <w:basedOn w:val="berschrift1"/>
    <w:next w:val="Standard"/>
    <w:uiPriority w:val="98"/>
    <w:semiHidden/>
    <w:rsid w:val="00283995"/>
    <w:pPr>
      <w:pageBreakBefore/>
      <w:numPr>
        <w:numId w:val="28"/>
      </w:numPr>
      <w:pBdr>
        <w:top w:val="single" w:sz="8" w:space="5" w:color="000000" w:themeColor="text1"/>
        <w:left w:val="single" w:sz="8" w:space="5" w:color="000000" w:themeColor="text1"/>
        <w:bottom w:val="single" w:sz="8" w:space="5" w:color="000000" w:themeColor="text1"/>
        <w:right w:val="single" w:sz="8" w:space="5" w:color="000000" w:themeColor="text1"/>
      </w:pBdr>
      <w:shd w:val="clear" w:color="auto" w:fill="000000" w:themeFill="text1"/>
      <w:spacing w:before="600" w:after="600"/>
      <w:ind w:right="125"/>
    </w:pPr>
    <w:rPr>
      <w:bCs w:val="0"/>
      <w:color w:val="FFFFFF" w:themeColor="background1"/>
      <w:spacing w:val="6"/>
      <w:sz w:val="40"/>
      <w:szCs w:val="52"/>
    </w:rPr>
  </w:style>
  <w:style w:type="character" w:styleId="Platzhaltertext">
    <w:name w:val="Placeholder Text"/>
    <w:basedOn w:val="Absatz-Standardschriftart"/>
    <w:uiPriority w:val="79"/>
    <w:rsid w:val="003369DC"/>
    <w:rPr>
      <w:color w:val="BFBFBF" w:themeColor="background1" w:themeShade="BF"/>
    </w:rPr>
  </w:style>
  <w:style w:type="paragraph" w:customStyle="1" w:styleId="ErstelltdurchVorlagenbauerchfrBBW">
    <w:name w:val="Erstellt durch Vorlagenbauer.ch für BBW"/>
    <w:basedOn w:val="Standard"/>
    <w:next w:val="Standard"/>
    <w:semiHidden/>
    <w:rsid w:val="00BB0EB7"/>
    <w:pPr>
      <w:shd w:val="clear" w:color="auto" w:fill="FFFFFF" w:themeFill="background1"/>
    </w:pPr>
  </w:style>
  <w:style w:type="paragraph" w:customStyle="1" w:styleId="Tabellenfolgezeile">
    <w:name w:val="Tabellenfolgezeile"/>
    <w:basedOn w:val="Standard"/>
    <w:next w:val="Standard"/>
    <w:uiPriority w:val="90"/>
    <w:semiHidden/>
    <w:rsid w:val="00397B92"/>
    <w:pPr>
      <w:spacing w:line="20" w:lineRule="exact"/>
    </w:pPr>
    <w:rPr>
      <w:sz w:val="2"/>
    </w:rPr>
  </w:style>
  <w:style w:type="paragraph" w:styleId="Verzeichnis4">
    <w:name w:val="toc 4"/>
    <w:basedOn w:val="Standard"/>
    <w:next w:val="Standard"/>
    <w:autoRedefine/>
    <w:uiPriority w:val="39"/>
    <w:semiHidden/>
    <w:rsid w:val="005B4EF9"/>
    <w:pPr>
      <w:tabs>
        <w:tab w:val="right" w:pos="9214"/>
      </w:tabs>
      <w:ind w:left="992" w:hanging="992"/>
    </w:pPr>
  </w:style>
  <w:style w:type="paragraph" w:styleId="Verzeichnis5">
    <w:name w:val="toc 5"/>
    <w:basedOn w:val="Standard"/>
    <w:next w:val="Standard"/>
    <w:autoRedefine/>
    <w:uiPriority w:val="39"/>
    <w:semiHidden/>
    <w:rsid w:val="00D90735"/>
    <w:pPr>
      <w:tabs>
        <w:tab w:val="right" w:pos="9214"/>
      </w:tabs>
      <w:ind w:left="1106" w:hanging="1106"/>
    </w:pPr>
  </w:style>
  <w:style w:type="paragraph" w:styleId="Literaturverzeichnis">
    <w:name w:val="Bibliography"/>
    <w:basedOn w:val="Standard"/>
    <w:next w:val="Standard"/>
    <w:uiPriority w:val="37"/>
    <w:semiHidden/>
    <w:rsid w:val="00E02496"/>
  </w:style>
  <w:style w:type="paragraph" w:styleId="Index1">
    <w:name w:val="index 1"/>
    <w:basedOn w:val="Standard"/>
    <w:next w:val="Standard"/>
    <w:autoRedefine/>
    <w:uiPriority w:val="99"/>
    <w:semiHidden/>
    <w:unhideWhenUsed/>
    <w:rsid w:val="00C20DEA"/>
    <w:pPr>
      <w:ind w:left="200" w:hanging="200"/>
    </w:pPr>
  </w:style>
  <w:style w:type="numbering" w:customStyle="1" w:styleId="NummerierteberschriftenListe">
    <w:name w:val="Nummerierte Überschriften (Liste)"/>
    <w:uiPriority w:val="99"/>
    <w:rsid w:val="00E0011A"/>
    <w:pPr>
      <w:numPr>
        <w:numId w:val="31"/>
      </w:numPr>
    </w:pPr>
  </w:style>
  <w:style w:type="numbering" w:customStyle="1" w:styleId="AufzhlungenListe">
    <w:name w:val="Aufzählungen (Liste)"/>
    <w:uiPriority w:val="99"/>
    <w:rsid w:val="002B1F0B"/>
    <w:pPr>
      <w:numPr>
        <w:numId w:val="33"/>
      </w:numPr>
    </w:pPr>
  </w:style>
  <w:style w:type="character" w:styleId="Fett">
    <w:name w:val="Strong"/>
    <w:basedOn w:val="Absatz-Standardschriftart"/>
    <w:uiPriority w:val="1"/>
    <w:qFormat/>
    <w:rsid w:val="00CA2F24"/>
    <w:rPr>
      <w:rFonts w:asciiTheme="majorHAnsi" w:hAnsiTheme="majorHAnsi"/>
      <w:b/>
      <w:bCs/>
    </w:rPr>
  </w:style>
  <w:style w:type="paragraph" w:customStyle="1" w:styleId="TitelProtokoll">
    <w:name w:val="Titel (Protokoll)"/>
    <w:basedOn w:val="Titel"/>
    <w:uiPriority w:val="11"/>
    <w:qFormat/>
    <w:rsid w:val="00D31FCA"/>
    <w:pPr>
      <w:spacing w:line="390" w:lineRule="exact"/>
    </w:pPr>
  </w:style>
  <w:style w:type="paragraph" w:customStyle="1" w:styleId="Untertitel24pt">
    <w:name w:val="Untertitel 24pt"/>
    <w:basedOn w:val="Untertitel"/>
    <w:uiPriority w:val="12"/>
    <w:qFormat/>
    <w:rsid w:val="00D31FCA"/>
    <w:pPr>
      <w:spacing w:after="480" w:line="390" w:lineRule="exact"/>
    </w:pPr>
    <w:rPr>
      <w:sz w:val="48"/>
    </w:rPr>
  </w:style>
  <w:style w:type="character" w:styleId="NichtaufgelsteErwhnung">
    <w:name w:val="Unresolved Mention"/>
    <w:basedOn w:val="Absatz-Standardschriftart"/>
    <w:uiPriority w:val="79"/>
    <w:semiHidden/>
    <w:unhideWhenUsed/>
    <w:rsid w:val="008308AC"/>
    <w:rPr>
      <w:color w:val="605E5C"/>
      <w:shd w:val="clear" w:color="auto" w:fill="E1DFDD"/>
    </w:rPr>
  </w:style>
  <w:style w:type="paragraph" w:customStyle="1" w:styleId="TITEL111">
    <w:name w:val="TITEL111"/>
    <w:basedOn w:val="Standard"/>
    <w:next w:val="Standard"/>
    <w:rsid w:val="00310DCC"/>
    <w:pPr>
      <w:jc w:val="left"/>
    </w:pPr>
    <w:rPr>
      <w:b/>
      <w:spacing w:val="20"/>
    </w:rPr>
  </w:style>
  <w:style w:type="paragraph" w:customStyle="1" w:styleId="TitelInhaltsverzeichnis">
    <w:name w:val="Titel Inhaltsverzeichnis"/>
    <w:basedOn w:val="Verzeichnis1"/>
    <w:rsid w:val="00C11CE0"/>
    <w:pPr>
      <w:tabs>
        <w:tab w:val="clear" w:pos="9214"/>
        <w:tab w:val="left" w:pos="407"/>
        <w:tab w:val="right" w:leader="dot" w:pos="8177"/>
      </w:tabs>
      <w:ind w:left="0" w:firstLine="0"/>
    </w:pPr>
    <w:rPr>
      <w:rFonts w:ascii="Arial Black" w:hAnsi="Arial Black"/>
      <w:noProof w:val="0"/>
      <w:sz w:val="22"/>
    </w:rPr>
  </w:style>
  <w:style w:type="table" w:styleId="Gitternetztabelle2Akzent4">
    <w:name w:val="Grid Table 2 Accent 4"/>
    <w:basedOn w:val="NormaleTabelle"/>
    <w:uiPriority w:val="47"/>
    <w:rsid w:val="00C03444"/>
    <w:pPr>
      <w:spacing w:line="240" w:lineRule="auto"/>
    </w:pPr>
    <w:tblPr>
      <w:tblStyleRowBandSize w:val="1"/>
      <w:tblStyleColBandSize w:val="1"/>
      <w:tblBorders>
        <w:top w:val="single" w:sz="2" w:space="0" w:color="C68DBF" w:themeColor="accent4" w:themeTint="99"/>
        <w:bottom w:val="single" w:sz="2" w:space="0" w:color="C68DBF" w:themeColor="accent4" w:themeTint="99"/>
        <w:insideH w:val="single" w:sz="2" w:space="0" w:color="C68DBF" w:themeColor="accent4" w:themeTint="99"/>
        <w:insideV w:val="single" w:sz="2" w:space="0" w:color="C68D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8D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8D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9E9" w:themeFill="accent4" w:themeFillTint="33"/>
      </w:tcPr>
    </w:tblStylePr>
    <w:tblStylePr w:type="band1Horz">
      <w:tblPr/>
      <w:tcPr>
        <w:shd w:val="clear" w:color="auto" w:fill="ECD9E9" w:themeFill="accent4" w:themeFillTint="33"/>
      </w:tcPr>
    </w:tblStylePr>
  </w:style>
  <w:style w:type="table" w:styleId="Listentabelle3">
    <w:name w:val="List Table 3"/>
    <w:basedOn w:val="NormaleTabelle"/>
    <w:uiPriority w:val="48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2Akzent6">
    <w:name w:val="List Table 2 Accent 6"/>
    <w:basedOn w:val="NormaleTabelle"/>
    <w:uiPriority w:val="47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C5E769" w:themeColor="accent6" w:themeTint="99"/>
        <w:bottom w:val="single" w:sz="4" w:space="0" w:color="C5E769" w:themeColor="accent6" w:themeTint="99"/>
        <w:insideH w:val="single" w:sz="4" w:space="0" w:color="C5E76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  <w:style w:type="table" w:styleId="Listentabelle3Akzent2">
    <w:name w:val="List Table 3 Accent 2"/>
    <w:basedOn w:val="NormaleTabelle"/>
    <w:uiPriority w:val="48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008B6B" w:themeColor="accent2"/>
        <w:left w:val="single" w:sz="4" w:space="0" w:color="008B6B" w:themeColor="accent2"/>
        <w:bottom w:val="single" w:sz="4" w:space="0" w:color="008B6B" w:themeColor="accent2"/>
        <w:right w:val="single" w:sz="4" w:space="0" w:color="008B6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B6B" w:themeFill="accent2"/>
      </w:tcPr>
    </w:tblStylePr>
    <w:tblStylePr w:type="lastRow">
      <w:rPr>
        <w:b/>
        <w:bCs/>
      </w:rPr>
      <w:tblPr/>
      <w:tcPr>
        <w:tcBorders>
          <w:top w:val="double" w:sz="4" w:space="0" w:color="008B6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B6B" w:themeColor="accent2"/>
          <w:right w:val="single" w:sz="4" w:space="0" w:color="008B6B" w:themeColor="accent2"/>
        </w:tcBorders>
      </w:tcPr>
    </w:tblStylePr>
    <w:tblStylePr w:type="band1Horz">
      <w:tblPr/>
      <w:tcPr>
        <w:tcBorders>
          <w:top w:val="single" w:sz="4" w:space="0" w:color="008B6B" w:themeColor="accent2"/>
          <w:bottom w:val="single" w:sz="4" w:space="0" w:color="008B6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B6B" w:themeColor="accent2"/>
          <w:left w:val="nil"/>
        </w:tcBorders>
      </w:tcPr>
    </w:tblStylePr>
    <w:tblStylePr w:type="swCell">
      <w:tblPr/>
      <w:tcPr>
        <w:tcBorders>
          <w:top w:val="double" w:sz="4" w:space="0" w:color="008B6B" w:themeColor="accent2"/>
          <w:right w:val="nil"/>
        </w:tcBorders>
      </w:tcPr>
    </w:tblStylePr>
  </w:style>
  <w:style w:type="table" w:styleId="Listentabelle4Akzent6">
    <w:name w:val="List Table 4 Accent 6"/>
    <w:basedOn w:val="NormaleTabelle"/>
    <w:uiPriority w:val="49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C5E769" w:themeColor="accent6" w:themeTint="99"/>
        <w:left w:val="single" w:sz="4" w:space="0" w:color="C5E769" w:themeColor="accent6" w:themeTint="99"/>
        <w:bottom w:val="single" w:sz="4" w:space="0" w:color="C5E769" w:themeColor="accent6" w:themeTint="99"/>
        <w:right w:val="single" w:sz="4" w:space="0" w:color="C5E769" w:themeColor="accent6" w:themeTint="99"/>
        <w:insideH w:val="single" w:sz="4" w:space="0" w:color="C5E76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5C11E" w:themeColor="accent6"/>
          <w:left w:val="single" w:sz="4" w:space="0" w:color="95C11E" w:themeColor="accent6"/>
          <w:bottom w:val="single" w:sz="4" w:space="0" w:color="95C11E" w:themeColor="accent6"/>
          <w:right w:val="single" w:sz="4" w:space="0" w:color="95C11E" w:themeColor="accent6"/>
          <w:insideH w:val="nil"/>
        </w:tcBorders>
        <w:shd w:val="clear" w:color="auto" w:fill="95C11E" w:themeFill="accent6"/>
      </w:tcPr>
    </w:tblStylePr>
    <w:tblStylePr w:type="lastRow">
      <w:rPr>
        <w:b/>
        <w:bCs/>
      </w:rPr>
      <w:tblPr/>
      <w:tcPr>
        <w:tcBorders>
          <w:top w:val="double" w:sz="4" w:space="0" w:color="C5E76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  <w:style w:type="table" w:styleId="Listentabelle3Akzent6">
    <w:name w:val="List Table 3 Accent 6"/>
    <w:basedOn w:val="NormaleTabelle"/>
    <w:uiPriority w:val="48"/>
    <w:rsid w:val="00C03444"/>
    <w:pPr>
      <w:spacing w:line="240" w:lineRule="auto"/>
    </w:pPr>
    <w:tblPr>
      <w:tblStyleRowBandSize w:val="1"/>
      <w:tblStyleColBandSize w:val="1"/>
      <w:tblBorders>
        <w:top w:val="single" w:sz="4" w:space="0" w:color="95C11E" w:themeColor="accent6"/>
        <w:left w:val="single" w:sz="4" w:space="0" w:color="95C11E" w:themeColor="accent6"/>
        <w:bottom w:val="single" w:sz="4" w:space="0" w:color="95C11E" w:themeColor="accent6"/>
        <w:right w:val="single" w:sz="4" w:space="0" w:color="95C11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5C11E" w:themeFill="accent6"/>
      </w:tcPr>
    </w:tblStylePr>
    <w:tblStylePr w:type="lastRow">
      <w:rPr>
        <w:b/>
        <w:bCs/>
      </w:rPr>
      <w:tblPr/>
      <w:tcPr>
        <w:tcBorders>
          <w:top w:val="double" w:sz="4" w:space="0" w:color="95C11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5C11E" w:themeColor="accent6"/>
          <w:right w:val="single" w:sz="4" w:space="0" w:color="95C11E" w:themeColor="accent6"/>
        </w:tcBorders>
      </w:tcPr>
    </w:tblStylePr>
    <w:tblStylePr w:type="band1Horz">
      <w:tblPr/>
      <w:tcPr>
        <w:tcBorders>
          <w:top w:val="single" w:sz="4" w:space="0" w:color="95C11E" w:themeColor="accent6"/>
          <w:bottom w:val="single" w:sz="4" w:space="0" w:color="95C11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5C11E" w:themeColor="accent6"/>
          <w:left w:val="nil"/>
        </w:tcBorders>
      </w:tcPr>
    </w:tblStylePr>
    <w:tblStylePr w:type="swCell">
      <w:tblPr/>
      <w:tcPr>
        <w:tcBorders>
          <w:top w:val="double" w:sz="4" w:space="0" w:color="95C11E" w:themeColor="accent6"/>
          <w:right w:val="nil"/>
        </w:tcBorders>
      </w:tcPr>
    </w:tblStylePr>
  </w:style>
  <w:style w:type="table" w:styleId="Listentabelle1hellAkzent6">
    <w:name w:val="List Table 1 Light Accent 6"/>
    <w:basedOn w:val="NormaleTabelle"/>
    <w:uiPriority w:val="46"/>
    <w:rsid w:val="00A17F6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5E76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5E76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sid w:val="00A17F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6farbigAkzent6">
    <w:name w:val="Grid Table 6 Colorful Accent 6"/>
    <w:basedOn w:val="NormaleTabelle"/>
    <w:uiPriority w:val="51"/>
    <w:rsid w:val="00A17F62"/>
    <w:pPr>
      <w:spacing w:line="240" w:lineRule="auto"/>
    </w:pPr>
    <w:rPr>
      <w:color w:val="6F9016" w:themeColor="accent6" w:themeShade="BF"/>
    </w:rPr>
    <w:tblPr>
      <w:tblStyleRowBandSize w:val="1"/>
      <w:tblStyleColBandSize w:val="1"/>
      <w:tblBorders>
        <w:top w:val="single" w:sz="4" w:space="0" w:color="C5E769" w:themeColor="accent6" w:themeTint="99"/>
        <w:left w:val="single" w:sz="4" w:space="0" w:color="C5E769" w:themeColor="accent6" w:themeTint="99"/>
        <w:bottom w:val="single" w:sz="4" w:space="0" w:color="C5E769" w:themeColor="accent6" w:themeTint="99"/>
        <w:right w:val="single" w:sz="4" w:space="0" w:color="C5E769" w:themeColor="accent6" w:themeTint="99"/>
        <w:insideH w:val="single" w:sz="4" w:space="0" w:color="C5E769" w:themeColor="accent6" w:themeTint="99"/>
        <w:insideV w:val="single" w:sz="4" w:space="0" w:color="C5E76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5E76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E76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CD" w:themeFill="accent6" w:themeFillTint="33"/>
      </w:tcPr>
    </w:tblStylePr>
    <w:tblStylePr w:type="band1Horz">
      <w:tblPr/>
      <w:tcPr>
        <w:shd w:val="clear" w:color="auto" w:fill="EBF7CD" w:themeFill="accent6" w:themeFillTint="33"/>
      </w:tcPr>
    </w:tblStylePr>
  </w:style>
  <w:style w:type="table" w:styleId="Gitternetztabelle6farbig">
    <w:name w:val="Grid Table 6 Colorful"/>
    <w:basedOn w:val="NormaleTabelle"/>
    <w:uiPriority w:val="51"/>
    <w:rsid w:val="00A17F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emithellemGitternetz">
    <w:name w:val="Grid Table Light"/>
    <w:basedOn w:val="NormaleTabelle"/>
    <w:uiPriority w:val="40"/>
    <w:rsid w:val="00A17F62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3.emf"/></Relationships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Larissa-Design">
  <a:themeElements>
    <a:clrScheme name="BBW">
      <a:dk1>
        <a:sysClr val="windowText" lastClr="000000"/>
      </a:dk1>
      <a:lt1>
        <a:sysClr val="window" lastClr="FFFFFF"/>
      </a:lt1>
      <a:dk2>
        <a:srgbClr val="696969"/>
      </a:dk2>
      <a:lt2>
        <a:srgbClr val="E7E6E6"/>
      </a:lt2>
      <a:accent1>
        <a:srgbClr val="C9375A"/>
      </a:accent1>
      <a:accent2>
        <a:srgbClr val="008B6B"/>
      </a:accent2>
      <a:accent3>
        <a:srgbClr val="0069A9"/>
      </a:accent3>
      <a:accent4>
        <a:srgbClr val="964B8E"/>
      </a:accent4>
      <a:accent5>
        <a:srgbClr val="E87C28"/>
      </a:accent5>
      <a:accent6>
        <a:srgbClr val="95C11E"/>
      </a:accent6>
      <a:hlink>
        <a:srgbClr val="696969"/>
      </a:hlink>
      <a:folHlink>
        <a:srgbClr val="696969"/>
      </a:folHlink>
    </a:clrScheme>
    <a:fontScheme name="BBW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Authr</b:Tag>
    <b:SourceType>Book</b:SourceType>
    <b:Guid>{BA01FD2C-EDFC-4D13-8F46-679005D5D2FB}</b:Guid>
    <b:Author>
      <b:Author>
        <b:NameList>
          <b:Person>
            <b:Last>Autor</b:Last>
            <b:First>Anton</b:First>
          </b:Person>
        </b:NameList>
      </b:Author>
    </b:Author>
    <b:Title>Titel</b:Title>
    <b:Year>Jahr</b:Year>
    <b:City>Ort</b:City>
    <b:Publisher>Verleger</b:Publisher>
    <b:RefOrder>1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bfd46-f05b-43df-9317-43474c8dff16" xsi:nil="true"/>
    <lcf76f155ced4ddcb4097134ff3c332f xmlns="24da1e36-3a78-407b-a34e-7d2a717a568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79F2622F13FB4C83088A316571CAE2" ma:contentTypeVersion="10" ma:contentTypeDescription="Create a new document." ma:contentTypeScope="" ma:versionID="bcdbf58b5a68a2c80f5779f923dc80c3">
  <xsd:schema xmlns:xsd="http://www.w3.org/2001/XMLSchema" xmlns:xs="http://www.w3.org/2001/XMLSchema" xmlns:p="http://schemas.microsoft.com/office/2006/metadata/properties" xmlns:ns2="24da1e36-3a78-407b-a34e-7d2a717a568d" xmlns:ns3="882bfd46-f05b-43df-9317-43474c8dff16" targetNamespace="http://schemas.microsoft.com/office/2006/metadata/properties" ma:root="true" ma:fieldsID="fb6086915d4fd308ca1fc2ca6d7d81d4" ns2:_="" ns3:_="">
    <xsd:import namespace="24da1e36-3a78-407b-a34e-7d2a717a568d"/>
    <xsd:import namespace="882bfd46-f05b-43df-9317-43474c8dff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da1e36-3a78-407b-a34e-7d2a717a56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62e51b7-222c-4a15-8e61-5b40f19c70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bfd46-f05b-43df-9317-43474c8dff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3e4d066-d87b-4c71-8a62-c6c5c4c32342}" ma:internalName="TaxCatchAll" ma:showField="CatchAllData" ma:web="882bfd46-f05b-43df-9317-43474c8dff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7B781F-CA08-491A-A6F1-F7575EFA33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00BED3-F54C-414D-A2A4-3CB9371644D5}">
  <ds:schemaRefs>
    <ds:schemaRef ds:uri="http://schemas.microsoft.com/office/2006/metadata/properties"/>
    <ds:schemaRef ds:uri="http://schemas.microsoft.com/office/infopath/2007/PartnerControls"/>
    <ds:schemaRef ds:uri="6570410f-6d37-4ff7-9dc6-3301c0077d94"/>
    <ds:schemaRef ds:uri="54e34c82-4e1e-4078-87f4-d5a252643881"/>
  </ds:schemaRefs>
</ds:datastoreItem>
</file>

<file path=customXml/itemProps3.xml><?xml version="1.0" encoding="utf-8"?>
<ds:datastoreItem xmlns:ds="http://schemas.openxmlformats.org/officeDocument/2006/customXml" ds:itemID="{FF865E2D-B639-494F-90B2-9CF1FF9D3357}"/>
</file>

<file path=customXml/itemProps4.xml><?xml version="1.0" encoding="utf-8"?>
<ds:datastoreItem xmlns:ds="http://schemas.openxmlformats.org/officeDocument/2006/customXml" ds:itemID="{691B9E7B-1F5D-4650-8E1E-7519107C43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BBW_Word_Vorlage_Abt.5.dotx</Template>
  <TotalTime>0</TotalTime>
  <Pages>1</Pages>
  <Words>76</Words>
  <Characters>482</Characters>
  <Application>Microsoft Office Word</Application>
  <DocSecurity>0</DocSecurity>
  <Lines>4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Auftrag_Nutzwertanalyse</vt:lpstr>
      <vt:lpstr/>
    </vt:vector>
  </TitlesOfParts>
  <Company>BBW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Unterlagen_Arbeitspakete</dc:title>
  <dc:creator>Selina Gahlinger</dc:creator>
  <dc:description>erstellt durch Vorlagenbauer.ch</dc:description>
  <cp:lastModifiedBy>Selina Gahlinger</cp:lastModifiedBy>
  <cp:revision>8</cp:revision>
  <cp:lastPrinted>2023-11-02T16:15:00Z</cp:lastPrinted>
  <dcterms:created xsi:type="dcterms:W3CDTF">2025-03-02T15:31:00Z</dcterms:created>
  <dcterms:modified xsi:type="dcterms:W3CDTF">2025-03-30T18:07:00Z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0x010100F079F2622F13FB4C83088A316571CAE2</vt:lpwstr>
  </property>
  <property fmtid="{D5CDD505-2E9C-101B-9397-08002B2CF9AE}" pid="3" name="MediaServiceImageTags">
    <vt:lpwstr/>
  </property>
  <property fmtid="{D5CDD505-2E9C-101B-9397-08002B2CF9AE}" pid="4" name="VorlagenbauerAddin">
    <vt:bool>true</vt:bool>
  </property>
</Properties>
</file>