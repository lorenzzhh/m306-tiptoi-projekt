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lassischeTabelle"/>
        <w:tblW w:w="8726" w:type="dxa"/>
        <w:tblLook w:val="04A0" w:firstRow="1" w:lastRow="0" w:firstColumn="1" w:lastColumn="0" w:noHBand="0" w:noVBand="1"/>
      </w:tblPr>
      <w:tblGrid>
        <w:gridCol w:w="3964"/>
        <w:gridCol w:w="4762"/>
      </w:tblGrid>
      <w:tr w:rsidR="00C03444" w14:paraId="0193D47E" w14:textId="77777777" w:rsidTr="00330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 w:themeColor="accent6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  <w:shd w:val="clear" w:color="auto" w:fill="D8EF9B" w:themeFill="accent6" w:themeFillTint="66"/>
            <w:vAlign w:val="center"/>
          </w:tcPr>
          <w:p w14:paraId="77869876" w14:textId="407AAD50" w:rsidR="00C03444" w:rsidRPr="00330D86" w:rsidRDefault="00330D86" w:rsidP="00A17F6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330D86">
              <w:rPr>
                <w:rFonts w:asciiTheme="majorHAnsi" w:hAnsiTheme="majorHAnsi"/>
                <w:color w:val="595959" w:themeColor="text1" w:themeTint="A6"/>
                <w:sz w:val="28"/>
                <w:szCs w:val="28"/>
              </w:rPr>
              <w:t>ARBEITSPAKETBESCHREIBUNG</w:t>
            </w:r>
          </w:p>
        </w:tc>
      </w:tr>
      <w:tr w:rsidR="00A17F62" w14:paraId="72C5920E" w14:textId="77777777" w:rsidTr="00330D86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 w:themeColor="accent6"/>
              <w:right w:val="single" w:sz="4" w:space="0" w:color="95C11E" w:themeColor="accent6"/>
            </w:tcBorders>
          </w:tcPr>
          <w:p w14:paraId="1F4B8F5C" w14:textId="77CAC5F1" w:rsidR="00C03444" w:rsidRPr="00330D86" w:rsidRDefault="00C03444" w:rsidP="009A532A">
            <w:pPr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AP-NR: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="00F9723C" w:rsidRPr="00F972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1.3</w:t>
            </w:r>
          </w:p>
        </w:tc>
        <w:tc>
          <w:tcPr>
            <w:tcW w:w="4762" w:type="dxa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 w:themeColor="accent6"/>
              <w:right w:val="single" w:sz="4" w:space="0" w:color="95C11E" w:themeColor="accent6"/>
            </w:tcBorders>
          </w:tcPr>
          <w:p w14:paraId="30C78EFF" w14:textId="10FBBF39" w:rsidR="00C03444" w:rsidRPr="00330D86" w:rsidRDefault="00A17F62" w:rsidP="009A532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t>Phase:</w:t>
            </w:r>
            <w:r w:rsidR="009A532A" w:rsidRPr="00330D86">
              <w:rPr>
                <w:rFonts w:asciiTheme="minorHAnsi" w:hAnsiTheme="minorHAnsi" w:cstheme="minorHAnsi"/>
                <w:b/>
                <w:bCs/>
                <w:i/>
                <w:iCs/>
                <w:color w:val="595959" w:themeColor="text1" w:themeTint="A6"/>
              </w:rPr>
              <w:t xml:space="preserve"> </w:t>
            </w:r>
            <w:r w:rsidR="00F9723C" w:rsidRPr="00F9723C">
              <w:rPr>
                <w:rFonts w:asciiTheme="minorHAnsi" w:hAnsiTheme="minorHAnsi" w:cstheme="minorHAnsi"/>
                <w:color w:val="595959" w:themeColor="text1" w:themeTint="A6"/>
              </w:rPr>
              <w:t>Planung</w:t>
            </w:r>
            <w:r w:rsidR="00695459">
              <w:rPr>
                <w:rFonts w:asciiTheme="minorHAnsi" w:hAnsiTheme="minorHAnsi" w:cstheme="minorHAnsi"/>
                <w:color w:val="595959" w:themeColor="text1" w:themeTint="A6"/>
              </w:rPr>
              <w:t xml:space="preserve"> und Vorbereitung</w:t>
            </w:r>
          </w:p>
        </w:tc>
      </w:tr>
      <w:tr w:rsidR="00C03444" w14:paraId="29ECDCAB" w14:textId="77777777" w:rsidTr="00330D86">
        <w:trPr>
          <w:trHeight w:val="1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tcBorders>
              <w:top w:val="single" w:sz="4" w:space="0" w:color="95C11E" w:themeColor="accent6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  <w:vAlign w:val="center"/>
          </w:tcPr>
          <w:p w14:paraId="20811B3C" w14:textId="2CA9C333" w:rsidR="00A17F62" w:rsidRPr="00330D86" w:rsidRDefault="00A17F62" w:rsidP="00A17F62">
            <w:pPr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Bezeichnung:</w:t>
            </w:r>
            <w:r w:rsidR="009A532A" w:rsidRPr="00330D86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 xml:space="preserve"> </w:t>
            </w:r>
            <w:r w:rsidR="00F9723C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T</w:t>
            </w:r>
            <w:r w:rsidR="00F9723C" w:rsidRPr="00F9723C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ip</w:t>
            </w:r>
            <w:r w:rsidR="00F9723C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t</w:t>
            </w:r>
            <w:r w:rsidR="00F9723C" w:rsidRPr="00F9723C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oi</w:t>
            </w:r>
            <w:r w:rsidR="00E4703C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 xml:space="preserve"> Stift</w:t>
            </w:r>
            <w:r w:rsidR="00F9723C" w:rsidRPr="00F9723C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 xml:space="preserve"> Beschaffen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  <w:t>Verantwortliche: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="00F9723C" w:rsidRPr="00F972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(Panat)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Start (Soll):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="00E4703C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11</w:t>
            </w:r>
            <w:r w:rsidR="009A532A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.0</w:t>
            </w:r>
            <w:r w:rsidR="00E4703C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5</w:t>
            </w:r>
            <w:r w:rsidR="009A532A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.</w:t>
            </w:r>
            <w:r w:rsidR="00F9723C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2026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Ende (Soll):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="009A532A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1</w:t>
            </w:r>
            <w:r w:rsidR="00E4703C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8</w:t>
            </w:r>
            <w:r w:rsidR="009A532A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.0</w:t>
            </w:r>
            <w:r w:rsidR="00E4703C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5</w:t>
            </w:r>
            <w:r w:rsidR="009A532A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.</w:t>
            </w:r>
            <w:r w:rsidR="00F9723C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2025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Aufwand (Soll):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="009A532A" w:rsidRPr="00E4703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1 PT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</w:p>
        </w:tc>
        <w:tc>
          <w:tcPr>
            <w:tcW w:w="4762" w:type="dxa"/>
            <w:tcBorders>
              <w:top w:val="single" w:sz="4" w:space="0" w:color="95C11E" w:themeColor="accent6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  <w:vAlign w:val="center"/>
          </w:tcPr>
          <w:p w14:paraId="13FE9D7F" w14:textId="0D58BF0D" w:rsidR="00A17F62" w:rsidRPr="00330D86" w:rsidRDefault="00A17F62" w:rsidP="00A17F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t>Start (Ist):</w:t>
            </w:r>
            <w:r w:rsidR="00E4703C">
              <w:rPr>
                <w:rFonts w:asciiTheme="minorHAnsi" w:hAnsiTheme="minorHAnsi" w:cstheme="minorHAnsi"/>
                <w:b/>
                <w:color w:val="595959" w:themeColor="text1" w:themeTint="A6"/>
              </w:rPr>
              <w:t xml:space="preserve"> </w:t>
            </w:r>
            <w:r w:rsidR="00E4703C" w:rsidRPr="00E4703C">
              <w:rPr>
                <w:rFonts w:asciiTheme="minorHAnsi" w:hAnsiTheme="minorHAnsi" w:cstheme="minorHAnsi"/>
                <w:bCs/>
                <w:color w:val="595959" w:themeColor="text1" w:themeTint="A6"/>
              </w:rPr>
              <w:t>08</w:t>
            </w:r>
            <w:r w:rsidR="00E4703C" w:rsidRPr="00E4703C">
              <w:rPr>
                <w:rFonts w:asciiTheme="minorHAnsi" w:hAnsiTheme="minorHAnsi" w:cstheme="minorHAnsi"/>
                <w:b/>
                <w:color w:val="595959" w:themeColor="text1" w:themeTint="A6"/>
              </w:rPr>
              <w:t>.</w:t>
            </w:r>
            <w:r w:rsidR="00E4703C" w:rsidRPr="00E4703C">
              <w:rPr>
                <w:rFonts w:asciiTheme="minorHAnsi" w:hAnsiTheme="minorHAnsi" w:cstheme="minorHAnsi"/>
                <w:bCs/>
                <w:color w:val="595959" w:themeColor="text1" w:themeTint="A6"/>
              </w:rPr>
              <w:t>06</w:t>
            </w:r>
            <w:r w:rsidR="00E4703C" w:rsidRPr="00E4703C">
              <w:rPr>
                <w:rFonts w:asciiTheme="minorHAnsi" w:hAnsiTheme="minorHAnsi" w:cstheme="minorHAnsi"/>
                <w:b/>
                <w:color w:val="595959" w:themeColor="text1" w:themeTint="A6"/>
              </w:rPr>
              <w:t>.</w:t>
            </w:r>
            <w:r w:rsidR="00E4703C" w:rsidRPr="00E4703C">
              <w:rPr>
                <w:rFonts w:asciiTheme="minorHAnsi" w:hAnsiTheme="minorHAnsi" w:cstheme="minorHAnsi"/>
                <w:bCs/>
                <w:color w:val="595959" w:themeColor="text1" w:themeTint="A6"/>
              </w:rPr>
              <w:t>2026</w:t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  <w:t>Ende (Ist):</w:t>
            </w:r>
            <w:r w:rsidR="00F9723C">
              <w:rPr>
                <w:rFonts w:asciiTheme="minorHAnsi" w:hAnsiTheme="minorHAnsi" w:cstheme="minorHAnsi"/>
                <w:b/>
                <w:color w:val="595959" w:themeColor="text1" w:themeTint="A6"/>
              </w:rPr>
              <w:t xml:space="preserve"> </w:t>
            </w:r>
            <w:r w:rsidR="00F9723C">
              <w:rPr>
                <w:rFonts w:asciiTheme="minorHAnsi" w:hAnsiTheme="minorHAnsi" w:cstheme="minorHAnsi"/>
                <w:bCs/>
                <w:color w:val="595959" w:themeColor="text1" w:themeTint="A6"/>
              </w:rPr>
              <w:t>15.06.2026</w:t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t>Aufwand (Ist):</w:t>
            </w:r>
            <w:r w:rsidR="00E4703C">
              <w:rPr>
                <w:rFonts w:asciiTheme="minorHAnsi" w:hAnsiTheme="minorHAnsi" w:cstheme="minorHAnsi"/>
                <w:b/>
                <w:color w:val="595959" w:themeColor="text1" w:themeTint="A6"/>
              </w:rPr>
              <w:t xml:space="preserve"> </w:t>
            </w:r>
            <w:r w:rsidR="00E4703C">
              <w:rPr>
                <w:rFonts w:asciiTheme="minorHAnsi" w:hAnsiTheme="minorHAnsi" w:cstheme="minorHAnsi"/>
                <w:bCs/>
                <w:color w:val="595959" w:themeColor="text1" w:themeTint="A6"/>
              </w:rPr>
              <w:t>2 PT</w:t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</w:p>
        </w:tc>
      </w:tr>
      <w:tr w:rsidR="00A17F62" w14:paraId="2D7F4BC2" w14:textId="77777777" w:rsidTr="00330D86">
        <w:trPr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0C47109E" w14:textId="77777777" w:rsidR="00A17F62" w:rsidRPr="00330D86" w:rsidRDefault="00A17F62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Voraussetzung (Vorgänger, Bedingungen):</w:t>
            </w:r>
          </w:p>
          <w:p w14:paraId="16509C0D" w14:textId="0B030003" w:rsidR="00E4703C" w:rsidRPr="00E4703C" w:rsidRDefault="00E4703C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E4703C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Ausreichendes Budget</w:t>
            </w:r>
          </w:p>
        </w:tc>
      </w:tr>
      <w:tr w:rsidR="00A17F62" w14:paraId="3A47BD29" w14:textId="77777777" w:rsidTr="00330D86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6A8BC4B8" w14:textId="77777777" w:rsidR="00A17F62" w:rsidRPr="00330D86" w:rsidRDefault="00A17F62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Inhalt:</w:t>
            </w:r>
          </w:p>
          <w:p w14:paraId="5CADA251" w14:textId="1D3589BD" w:rsidR="009A532A" w:rsidRPr="00E4703C" w:rsidRDefault="00E4703C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Tiptoi Stift</w:t>
            </w:r>
          </w:p>
          <w:p w14:paraId="55E12B52" w14:textId="23982A15" w:rsidR="009A532A" w:rsidRPr="00E4703C" w:rsidRDefault="00E4703C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Cs/>
                <w:color w:val="595959" w:themeColor="text1" w:themeTint="A6"/>
              </w:rPr>
            </w:pPr>
            <w:r w:rsidRPr="00E4703C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Schnittstelle</w:t>
            </w:r>
          </w:p>
        </w:tc>
      </w:tr>
      <w:tr w:rsidR="00A17F62" w14:paraId="0F91F1F2" w14:textId="77777777" w:rsidTr="00330D86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5ECBA0BF" w14:textId="77777777" w:rsidR="00A17F62" w:rsidRPr="00330D86" w:rsidRDefault="00A17F62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Ergebnisse:</w:t>
            </w:r>
          </w:p>
          <w:p w14:paraId="7BE80843" w14:textId="3B3A927A" w:rsidR="009A532A" w:rsidRPr="00E4703C" w:rsidRDefault="00567AC8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</w:pPr>
            <w:r w:rsidRPr="00567AC8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 xml:space="preserve">Ein funktionierender </w:t>
            </w:r>
            <w:r w:rsidR="00E81D6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t</w:t>
            </w:r>
            <w:r w:rsidRPr="00567AC8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iptoi-Stift</w:t>
            </w:r>
            <w:r w:rsidR="00E81D6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 xml:space="preserve"> </w:t>
            </w:r>
            <w:r w:rsidR="00E81D6C" w:rsidRPr="00E81D6C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>(Gen 1 oder Gen 2)</w:t>
            </w:r>
            <w:r w:rsidRPr="00567AC8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, der fast immer verfügbar ist und angepasst werden kann.</w:t>
            </w:r>
          </w:p>
        </w:tc>
      </w:tr>
      <w:tr w:rsidR="00A17F62" w14:paraId="6C94E016" w14:textId="77777777" w:rsidTr="00330D86">
        <w:trPr>
          <w:trHeight w:val="1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26257934" w14:textId="77777777" w:rsidR="00A17F62" w:rsidRPr="00330D86" w:rsidRDefault="00A17F62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Ressourcen:</w:t>
            </w:r>
          </w:p>
          <w:p w14:paraId="3C1DFDFD" w14:textId="77777777" w:rsidR="009A532A" w:rsidRPr="00E81D6C" w:rsidRDefault="009A532A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</w:pPr>
            <w:r w:rsidRPr="00E81D6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Laptop</w:t>
            </w:r>
          </w:p>
          <w:p w14:paraId="31783BA4" w14:textId="50E88AA1" w:rsidR="009A532A" w:rsidRPr="00330D86" w:rsidRDefault="009A532A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E81D6C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Projektmitglieder</w:t>
            </w:r>
          </w:p>
        </w:tc>
      </w:tr>
    </w:tbl>
    <w:p w14:paraId="14122A37" w14:textId="21968337" w:rsidR="00235F09" w:rsidRDefault="00235F09" w:rsidP="00235F09">
      <w:pPr>
        <w:tabs>
          <w:tab w:val="left" w:pos="2050"/>
        </w:tabs>
      </w:pPr>
    </w:p>
    <w:p w14:paraId="26349B31" w14:textId="3583B897" w:rsidR="00235F09" w:rsidRDefault="00235F09">
      <w:pPr>
        <w:spacing w:before="0" w:after="0" w:line="248" w:lineRule="atLeast"/>
        <w:jc w:val="left"/>
      </w:pPr>
    </w:p>
    <w:sectPr w:rsidR="00235F09" w:rsidSect="006723C6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2268" w:right="1276" w:bottom="1531" w:left="1956" w:header="567" w:footer="4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C1D5E" w14:textId="77777777" w:rsidR="0089311A" w:rsidRDefault="0089311A" w:rsidP="00F91D37">
      <w:r>
        <w:separator/>
      </w:r>
    </w:p>
  </w:endnote>
  <w:endnote w:type="continuationSeparator" w:id="0">
    <w:p w14:paraId="679BB4F2" w14:textId="77777777" w:rsidR="0089311A" w:rsidRDefault="0089311A" w:rsidP="00F91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NeueLT Com 55 Roman">
    <w:altName w:val="Arial"/>
    <w:charset w:val="00"/>
    <w:family w:val="swiss"/>
    <w:pitch w:val="variable"/>
    <w:sig w:usb0="8000008F" w:usb1="10002042" w:usb2="00000000" w:usb3="00000000" w:csb0="0000009B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2958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167D18" w14:textId="2E02C803" w:rsidR="00E81D6C" w:rsidRDefault="00E81D6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B1C21A" w14:textId="77777777" w:rsidR="005258F3" w:rsidRPr="005258F3" w:rsidRDefault="005258F3" w:rsidP="005258F3">
    <w:pPr>
      <w:pStyle w:val="Footer"/>
      <w:tabs>
        <w:tab w:val="left" w:pos="2835"/>
        <w:tab w:val="left" w:pos="3402"/>
      </w:tabs>
      <w:spacing w:after="60" w:line="200" w:lineRule="exact"/>
      <w:rPr>
        <w:sz w:val="15"/>
        <w:szCs w:val="15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E0116" w14:textId="22617DB6" w:rsidR="001063CA" w:rsidRPr="00863CD7" w:rsidRDefault="00000000" w:rsidP="00863CD7">
    <w:pPr>
      <w:pStyle w:val="Footer"/>
    </w:pPr>
    <w:sdt>
      <w:sdtPr>
        <w:alias w:val="Titel"/>
        <w:tag w:val=""/>
        <w:id w:val="-464040412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67AC8">
          <w:t xml:space="preserve">     </w:t>
        </w:r>
      </w:sdtContent>
    </w:sdt>
  </w:p>
  <w:p w14:paraId="4B2C8C1F" w14:textId="7003C5E8" w:rsidR="001063CA" w:rsidRDefault="001063CA" w:rsidP="00F246AB">
    <w:pPr>
      <w:pStyle w:val="Footer"/>
    </w:pP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94080" behindDoc="0" locked="1" layoutInCell="1" allowOverlap="1" wp14:anchorId="2AF9B217" wp14:editId="4831E722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630000" cy="716400"/>
              <wp:effectExtent l="0" t="0" r="0" b="7620"/>
              <wp:wrapSquare wrapText="bothSides"/>
              <wp:docPr id="1073809444" name="Textfeld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000" cy="71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46C20E" w14:textId="77777777" w:rsidR="001063CA" w:rsidRPr="005C6148" w:rsidRDefault="001063CA" w:rsidP="00CD775B">
                          <w:pPr>
                            <w:pStyle w:val="Seitenzahlen"/>
                          </w:pPr>
                          <w:r w:rsidRPr="005C6148">
                            <w:fldChar w:fldCharType="begin"/>
                          </w:r>
                          <w:r w:rsidRPr="005C6148">
                            <w:instrText>PAGE   \* MERGEFORMAT</w:instrText>
                          </w:r>
                          <w:r w:rsidRPr="005C6148">
                            <w:fldChar w:fldCharType="separate"/>
                          </w:r>
                          <w:r w:rsidRPr="00452D49">
                            <w:rPr>
                              <w:noProof/>
                              <w:lang w:val="de-DE"/>
                            </w:rPr>
                            <w:t>5</w:t>
                          </w:r>
                          <w:r w:rsidRPr="005C6148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25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F9B217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30" type="#_x0000_t202" alt="&quot;&quot;" style="position:absolute;left:0;text-align:left;margin-left:-1.6pt;margin-top:0;width:49.6pt;height:56.4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" filled="f" stroked="f" strokeweight=".5pt">
              <v:textbox inset="0,.7mm,0,0">
                <w:txbxContent>
                  <w:p w14:paraId="4E46C20E" w14:textId="77777777" w:rsidR="001063CA" w:rsidRPr="005C6148" w:rsidRDefault="001063CA" w:rsidP="00CD775B">
                    <w:pPr>
                      <w:pStyle w:val="Seitenzahlen"/>
                    </w:pPr>
                    <w:r w:rsidRPr="005C6148">
                      <w:fldChar w:fldCharType="begin"/>
                    </w:r>
                    <w:r w:rsidRPr="005C6148">
                      <w:instrText>PAGE   \* MERGEFORMAT</w:instrText>
                    </w:r>
                    <w:r w:rsidRPr="005C6148">
                      <w:fldChar w:fldCharType="separate"/>
                    </w:r>
                    <w:r w:rsidRPr="00452D49">
                      <w:rPr>
                        <w:noProof/>
                        <w:lang w:val="de-DE"/>
                      </w:rPr>
                      <w:t>5</w:t>
                    </w:r>
                    <w:r w:rsidRPr="005C6148">
                      <w:fldChar w:fldCharType="end"/>
                    </w: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p w14:paraId="07086705" w14:textId="77777777" w:rsidR="00D95AE4" w:rsidRPr="006C6113" w:rsidRDefault="00D95AE4" w:rsidP="00D579C9">
    <w:pPr>
      <w:pStyle w:val="Footer"/>
      <w:tabs>
        <w:tab w:val="left" w:pos="2835"/>
      </w:tabs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EB0A7" w14:textId="77777777" w:rsidR="0089311A" w:rsidRDefault="0089311A" w:rsidP="00F91D37">
      <w:r>
        <w:separator/>
      </w:r>
    </w:p>
  </w:footnote>
  <w:footnote w:type="continuationSeparator" w:id="0">
    <w:p w14:paraId="2B5588FC" w14:textId="77777777" w:rsidR="0089311A" w:rsidRDefault="0089311A" w:rsidP="00F91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F1786" w14:textId="77777777" w:rsidR="005C6148" w:rsidRPr="00D00E26" w:rsidRDefault="00F16208" w:rsidP="000A6B89">
    <w:pPr>
      <w:pStyle w:val="Header"/>
      <w:tabs>
        <w:tab w:val="clear" w:pos="4536"/>
        <w:tab w:val="clear" w:pos="9072"/>
        <w:tab w:val="left" w:pos="700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708416" behindDoc="0" locked="1" layoutInCell="1" allowOverlap="1" wp14:anchorId="5B572359" wp14:editId="38F3E8AC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3690000" cy="1126800"/>
              <wp:effectExtent l="0" t="0" r="0" b="0"/>
              <wp:wrapNone/>
              <wp:docPr id="1372257383" name="Gruppieren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90000" cy="1126800"/>
                        <a:chOff x="0" y="0"/>
                        <a:chExt cx="3690284" cy="1126958"/>
                      </a:xfrm>
                    </wpg:grpSpPr>
                    <pic:pic xmlns:pic="http://schemas.openxmlformats.org/drawingml/2006/picture">
                      <pic:nvPicPr>
                        <pic:cNvPr id="1215979622" name="Grafik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461211"/>
                          <a:ext cx="168910" cy="1689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2780790" name="Textfeld 3"/>
                      <wps:cNvSpPr txBox="1"/>
                      <wps:spPr>
                        <a:xfrm>
                          <a:off x="272716" y="348916"/>
                          <a:ext cx="2519045" cy="7780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7CE7D5" w14:textId="77777777" w:rsidR="00F16208" w:rsidRPr="000A61BE" w:rsidRDefault="00F16208" w:rsidP="000A61BE">
                            <w:pPr>
                              <w:spacing w:line="200" w:lineRule="exact"/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0A61BE"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  <w:t>BBW Berufsbildungsschule</w:t>
                            </w:r>
                            <w:proofErr w:type="gramEnd"/>
                            <w:r w:rsidRPr="000A61BE"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  <w:t xml:space="preserve"> Winterthur</w:t>
                            </w:r>
                          </w:p>
                          <w:p w14:paraId="7BD6A01B" w14:textId="77777777" w:rsidR="00F16208" w:rsidRPr="000A61BE" w:rsidRDefault="00F16208" w:rsidP="000A61BE">
                            <w:pPr>
                              <w:spacing w:after="60" w:line="200" w:lineRule="exact"/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</w:pPr>
                            <w:r w:rsidRPr="000A61BE"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  <w:t xml:space="preserve">Abteilung </w:t>
                            </w:r>
                            <w:r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  <w:t>Informatik | Naturwissenschaften</w:t>
                            </w:r>
                          </w:p>
                          <w:p w14:paraId="73C921D1" w14:textId="5A778715" w:rsidR="00F16208" w:rsidRPr="00141E3B" w:rsidRDefault="00F16208" w:rsidP="000A61BE">
                            <w:pPr>
                              <w:spacing w:line="200" w:lineRule="exac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1634959" name="Rechteck 4"/>
                      <wps:cNvSpPr/>
                      <wps:spPr>
                        <a:xfrm>
                          <a:off x="3308684" y="0"/>
                          <a:ext cx="381600" cy="39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B572359" id="Gruppieren 13" o:spid="_x0000_s1026" style="position:absolute;left:0;text-align:left;margin-left:239.35pt;margin-top:0;width:290.55pt;height:88.7pt;z-index:251708416;mso-position-horizontal:right;mso-position-horizontal-relative:page;mso-position-vertical:top;mso-position-vertical-relative:page;mso-width-relative:margin;mso-height-relative:margin" coordsize="36902,1126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2" o:spid="_x0000_s1027" type="#_x0000_t75" style="position:absolute;top:4612;width:1689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">
                <v:imagedata r:id="rId2" o:title=""/>
                <o:lock v:ext="edit" aspectratio="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8" type="#_x0000_t202" style="position:absolute;left:2727;top:3489;width:25190;height:7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" filled="f" stroked="f" strokeweight=".5pt">
                <v:textbox inset="0,0,0,0">
                  <w:txbxContent>
                    <w:p w14:paraId="3D7CE7D5" w14:textId="77777777" w:rsidR="00F16208" w:rsidRPr="000A61BE" w:rsidRDefault="00F16208" w:rsidP="000A61BE">
                      <w:pPr>
                        <w:spacing w:line="200" w:lineRule="exact"/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</w:pPr>
                      <w:proofErr w:type="gramStart"/>
                      <w:r w:rsidRPr="000A61BE"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  <w:t>BBW Berufsbildungsschule</w:t>
                      </w:r>
                      <w:proofErr w:type="gramEnd"/>
                      <w:r w:rsidRPr="000A61BE"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  <w:t xml:space="preserve"> Winterthur</w:t>
                      </w:r>
                    </w:p>
                    <w:p w14:paraId="7BD6A01B" w14:textId="77777777" w:rsidR="00F16208" w:rsidRPr="000A61BE" w:rsidRDefault="00F16208" w:rsidP="000A61BE">
                      <w:pPr>
                        <w:spacing w:after="60" w:line="200" w:lineRule="exact"/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</w:pPr>
                      <w:r w:rsidRPr="000A61BE"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  <w:t xml:space="preserve">Abteilung </w:t>
                      </w:r>
                      <w:r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  <w:t>Informatik | Naturwissenschaften</w:t>
                      </w:r>
                    </w:p>
                    <w:p w14:paraId="73C921D1" w14:textId="5A778715" w:rsidR="00F16208" w:rsidRPr="00141E3B" w:rsidRDefault="00F16208" w:rsidP="000A61BE">
                      <w:pPr>
                        <w:spacing w:line="200" w:lineRule="exact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rect id="Rechteck 4" o:spid="_x0000_s1029" style="position:absolute;left:33086;width:3816;height:3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" filled="f" stroked="f" strokeweight="2pt"/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2FC0" w14:textId="77777777" w:rsidR="00D9458F" w:rsidRDefault="008A0F8F" w:rsidP="003C6A5A">
    <w:pPr>
      <w:pStyle w:val="Header"/>
      <w:tabs>
        <w:tab w:val="clear" w:pos="4536"/>
        <w:tab w:val="clear" w:pos="9072"/>
        <w:tab w:val="left" w:pos="7000"/>
      </w:tabs>
    </w:pPr>
    <w:r>
      <w:rPr>
        <w:noProof/>
      </w:rPr>
      <w:drawing>
        <wp:anchor distT="0" distB="0" distL="114300" distR="114300" simplePos="0" relativeHeight="251706368" behindDoc="0" locked="1" layoutInCell="1" allowOverlap="1" wp14:anchorId="5AC56384" wp14:editId="61879F5E">
          <wp:simplePos x="0" y="0"/>
          <wp:positionH relativeFrom="page">
            <wp:posOffset>334645</wp:posOffset>
          </wp:positionH>
          <wp:positionV relativeFrom="page">
            <wp:posOffset>226695</wp:posOffset>
          </wp:positionV>
          <wp:extent cx="3880800" cy="799200"/>
          <wp:effectExtent l="0" t="0" r="5715" b="1270"/>
          <wp:wrapNone/>
          <wp:docPr id="705311194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7223693" name="Grafik 185722369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880800" cy="799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4E8"/>
    <w:multiLevelType w:val="multilevel"/>
    <w:tmpl w:val="CBE245F6"/>
    <w:lvl w:ilvl="0">
      <w:start w:val="1"/>
      <w:numFmt w:val="decimal"/>
      <w:pStyle w:val="berschrift1nummeriert"/>
      <w:lvlText w:val="%1."/>
      <w:lvlJc w:val="left"/>
      <w:pPr>
        <w:ind w:left="454" w:hanging="454"/>
      </w:pPr>
    </w:lvl>
    <w:lvl w:ilvl="1">
      <w:start w:val="1"/>
      <w:numFmt w:val="decimal"/>
      <w:pStyle w:val="berschrift2nummeriert"/>
      <w:lvlText w:val="%1.%2"/>
      <w:lvlJc w:val="left"/>
      <w:pPr>
        <w:ind w:left="567" w:hanging="567"/>
      </w:pPr>
    </w:lvl>
    <w:lvl w:ilvl="2">
      <w:start w:val="1"/>
      <w:numFmt w:val="decimal"/>
      <w:pStyle w:val="berschrift3nummeriert"/>
      <w:lvlText w:val="%1.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berschrift4nummeriert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berschrift5nummeriert"/>
      <w:lvlText w:val="%1.%2.%3.%4.%5"/>
      <w:lvlJc w:val="left"/>
      <w:pPr>
        <w:ind w:left="1106" w:hanging="1106"/>
      </w:pPr>
      <w:rPr>
        <w:rFonts w:hint="default"/>
      </w:rPr>
    </w:lvl>
    <w:lvl w:ilvl="5">
      <w:start w:val="1"/>
      <w:numFmt w:val="decimal"/>
      <w:pStyle w:val="Nummerierung1"/>
      <w:lvlText w:val="%6."/>
      <w:lvlJc w:val="left"/>
      <w:pPr>
        <w:ind w:left="284" w:hanging="284"/>
      </w:pPr>
      <w:rPr>
        <w:rFonts w:hint="default"/>
      </w:rPr>
    </w:lvl>
    <w:lvl w:ilvl="6">
      <w:start w:val="1"/>
      <w:numFmt w:val="decimal"/>
      <w:pStyle w:val="Nummerierung2"/>
      <w:lvlText w:val="%6.%7"/>
      <w:lvlJc w:val="left"/>
      <w:pPr>
        <w:ind w:left="709" w:hanging="425"/>
      </w:pPr>
      <w:rPr>
        <w:rFonts w:hint="default"/>
      </w:rPr>
    </w:lvl>
    <w:lvl w:ilvl="7">
      <w:start w:val="1"/>
      <w:numFmt w:val="decimal"/>
      <w:pStyle w:val="Nummerierung3"/>
      <w:lvlText w:val="%6.%7.%8"/>
      <w:lvlJc w:val="left"/>
      <w:pPr>
        <w:ind w:left="1276" w:hanging="567"/>
      </w:pPr>
      <w:rPr>
        <w:rFonts w:hint="default"/>
      </w:rPr>
    </w:lvl>
    <w:lvl w:ilvl="8">
      <w:start w:val="1"/>
      <w:numFmt w:val="lowerLetter"/>
      <w:pStyle w:val="Nummerierungabc"/>
      <w:lvlText w:val="%9."/>
      <w:lvlJc w:val="left"/>
      <w:pPr>
        <w:ind w:left="284" w:hanging="284"/>
      </w:pPr>
      <w:rPr>
        <w:rFonts w:hint="default"/>
      </w:rPr>
    </w:lvl>
  </w:abstractNum>
  <w:abstractNum w:abstractNumId="1" w15:restartNumberingAfterBreak="0">
    <w:nsid w:val="04444B55"/>
    <w:multiLevelType w:val="multilevel"/>
    <w:tmpl w:val="A8B6FB92"/>
    <w:lvl w:ilvl="0">
      <w:start w:val="1"/>
      <w:numFmt w:val="bullet"/>
      <w:pStyle w:val="ListParagraph"/>
      <w:lvlText w:val="✔"/>
      <w:lvlJc w:val="left"/>
      <w:pPr>
        <w:ind w:left="284" w:hanging="284"/>
      </w:pPr>
      <w:rPr>
        <w:rFonts w:ascii="Segoe UI Symbol" w:hAnsi="Segoe UI Symbol" w:hint="default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A7877"/>
    <w:multiLevelType w:val="multilevel"/>
    <w:tmpl w:val="14FC64F4"/>
    <w:lvl w:ilvl="0">
      <w:start w:val="1"/>
      <w:numFmt w:val="decimal"/>
      <w:pStyle w:val="Dokumentbezeichnung"/>
      <w:lvlText w:val="%1"/>
      <w:lvlJc w:val="left"/>
      <w:pPr>
        <w:ind w:left="851" w:hanging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1E804FF"/>
    <w:multiLevelType w:val="hybridMultilevel"/>
    <w:tmpl w:val="522274AA"/>
    <w:lvl w:ilvl="0" w:tplc="11AC66EC">
      <w:start w:val="1"/>
      <w:numFmt w:val="decimal"/>
      <w:pStyle w:val="Traktandum-Tite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D6215"/>
    <w:multiLevelType w:val="multilevel"/>
    <w:tmpl w:val="3EE67624"/>
    <w:styleLink w:val="AufzhlungenListe"/>
    <w:lvl w:ilvl="0">
      <w:start w:val="1"/>
      <w:numFmt w:val="bullet"/>
      <w:pStyle w:val="Aufzhlung1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pStyle w:val="Aufzhlung2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pStyle w:val="Aufzhlung3"/>
      <w:lvlText w:val="‒"/>
      <w:lvlJc w:val="left"/>
      <w:pPr>
        <w:ind w:left="851" w:hanging="284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CE46D62"/>
    <w:multiLevelType w:val="hybridMultilevel"/>
    <w:tmpl w:val="95205F12"/>
    <w:lvl w:ilvl="0" w:tplc="7A627F7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022BC8"/>
    <w:multiLevelType w:val="multilevel"/>
    <w:tmpl w:val="8F74E1EA"/>
    <w:styleLink w:val="NummerierteberschriftenListe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284" w:hanging="284"/>
      </w:pPr>
      <w:rPr>
        <w:rFonts w:hint="default"/>
      </w:rPr>
    </w:lvl>
    <w:lvl w:ilvl="6">
      <w:start w:val="1"/>
      <w:numFmt w:val="decimal"/>
      <w:lvlText w:val="%6.%7"/>
      <w:lvlJc w:val="left"/>
      <w:pPr>
        <w:ind w:left="709" w:hanging="425"/>
      </w:pPr>
      <w:rPr>
        <w:rFonts w:hint="default"/>
      </w:rPr>
    </w:lvl>
    <w:lvl w:ilvl="7">
      <w:start w:val="1"/>
      <w:numFmt w:val="decimal"/>
      <w:lvlText w:val="%6.%7.%8"/>
      <w:lvlJc w:val="left"/>
      <w:pPr>
        <w:ind w:left="1276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284" w:hanging="284"/>
      </w:pPr>
      <w:rPr>
        <w:rFonts w:hint="default"/>
      </w:rPr>
    </w:lvl>
  </w:abstractNum>
  <w:abstractNum w:abstractNumId="7" w15:restartNumberingAfterBreak="0">
    <w:nsid w:val="58613E6B"/>
    <w:multiLevelType w:val="multilevel"/>
    <w:tmpl w:val="98B28E36"/>
    <w:lvl w:ilvl="0">
      <w:start w:val="1"/>
      <w:numFmt w:val="bullet"/>
      <w:pStyle w:val="ListBullet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pStyle w:val="ListBullet2"/>
      <w:lvlText w:val="–"/>
      <w:lvlJc w:val="left"/>
      <w:pPr>
        <w:ind w:left="567" w:hanging="283"/>
      </w:pPr>
      <w:rPr>
        <w:rFonts w:ascii="HelveticaNeueLT Com 55 Roman" w:hAnsi="HelveticaNeueLT Com 55 Roman" w:hint="default"/>
      </w:rPr>
    </w:lvl>
    <w:lvl w:ilvl="2">
      <w:start w:val="1"/>
      <w:numFmt w:val="bullet"/>
      <w:pStyle w:val="ListBullet3"/>
      <w:lvlText w:val="–"/>
      <w:lvlJc w:val="left"/>
      <w:pPr>
        <w:ind w:left="851" w:hanging="284"/>
      </w:pPr>
      <w:rPr>
        <w:rFonts w:ascii="HelveticaNeueLT Com 55 Roman" w:hAnsi="HelveticaNeueLT Com 55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956832184">
    <w:abstractNumId w:val="7"/>
  </w:num>
  <w:num w:numId="2" w16cid:durableId="1254821494">
    <w:abstractNumId w:val="3"/>
  </w:num>
  <w:num w:numId="3" w16cid:durableId="171723735">
    <w:abstractNumId w:val="2"/>
  </w:num>
  <w:num w:numId="4" w16cid:durableId="1073507391">
    <w:abstractNumId w:val="6"/>
  </w:num>
  <w:num w:numId="5" w16cid:durableId="1074162686">
    <w:abstractNumId w:val="4"/>
  </w:num>
  <w:num w:numId="6" w16cid:durableId="203949379">
    <w:abstractNumId w:val="0"/>
  </w:num>
  <w:num w:numId="7" w16cid:durableId="1038356840">
    <w:abstractNumId w:val="1"/>
  </w:num>
  <w:num w:numId="8" w16cid:durableId="2034569204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activeWritingStyle w:appName="MSWord" w:lang="fr-FR" w:vendorID="64" w:dllVersion="0" w:nlCheck="1" w:checkStyle="0"/>
  <w:activeWritingStyle w:appName="MSWord" w:lang="de-CH" w:vendorID="64" w:dllVersion="0" w:nlCheck="1" w:checkStyle="0"/>
  <w:activeWritingStyle w:appName="MSWord" w:lang="de-DE" w:vendorID="64" w:dllVersion="0" w:nlCheck="1" w:checkStyle="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9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CC"/>
    <w:rsid w:val="00002978"/>
    <w:rsid w:val="00003A9F"/>
    <w:rsid w:val="0001010F"/>
    <w:rsid w:val="00020944"/>
    <w:rsid w:val="00025CEC"/>
    <w:rsid w:val="00026401"/>
    <w:rsid w:val="000266B7"/>
    <w:rsid w:val="00026A79"/>
    <w:rsid w:val="00032B92"/>
    <w:rsid w:val="00032BCD"/>
    <w:rsid w:val="000355BF"/>
    <w:rsid w:val="000409C8"/>
    <w:rsid w:val="00041700"/>
    <w:rsid w:val="00046174"/>
    <w:rsid w:val="00047FFD"/>
    <w:rsid w:val="00052AC2"/>
    <w:rsid w:val="00063BC2"/>
    <w:rsid w:val="000701F1"/>
    <w:rsid w:val="00071780"/>
    <w:rsid w:val="000803EB"/>
    <w:rsid w:val="00083CAD"/>
    <w:rsid w:val="000842F9"/>
    <w:rsid w:val="00087F13"/>
    <w:rsid w:val="00090380"/>
    <w:rsid w:val="00093E21"/>
    <w:rsid w:val="00093FA2"/>
    <w:rsid w:val="00096E8E"/>
    <w:rsid w:val="000A1884"/>
    <w:rsid w:val="000A24EC"/>
    <w:rsid w:val="000A2660"/>
    <w:rsid w:val="000A61BE"/>
    <w:rsid w:val="000A6B89"/>
    <w:rsid w:val="000B183F"/>
    <w:rsid w:val="000B595D"/>
    <w:rsid w:val="000C49C1"/>
    <w:rsid w:val="000D1743"/>
    <w:rsid w:val="000D1BB6"/>
    <w:rsid w:val="000E7543"/>
    <w:rsid w:val="000E756F"/>
    <w:rsid w:val="000F1D2B"/>
    <w:rsid w:val="0010021F"/>
    <w:rsid w:val="00102345"/>
    <w:rsid w:val="001055E2"/>
    <w:rsid w:val="001063CA"/>
    <w:rsid w:val="00106688"/>
    <w:rsid w:val="00107D25"/>
    <w:rsid w:val="00107F09"/>
    <w:rsid w:val="001134C7"/>
    <w:rsid w:val="00113CB8"/>
    <w:rsid w:val="0012151C"/>
    <w:rsid w:val="00127BBA"/>
    <w:rsid w:val="0013032E"/>
    <w:rsid w:val="00133CFB"/>
    <w:rsid w:val="00135FB3"/>
    <w:rsid w:val="001375AB"/>
    <w:rsid w:val="00141E3B"/>
    <w:rsid w:val="00144122"/>
    <w:rsid w:val="00145E6F"/>
    <w:rsid w:val="00146A1C"/>
    <w:rsid w:val="001514C0"/>
    <w:rsid w:val="00154677"/>
    <w:rsid w:val="00157ECA"/>
    <w:rsid w:val="00165F95"/>
    <w:rsid w:val="0016774B"/>
    <w:rsid w:val="00167916"/>
    <w:rsid w:val="00171870"/>
    <w:rsid w:val="00172903"/>
    <w:rsid w:val="001A3606"/>
    <w:rsid w:val="001A43BD"/>
    <w:rsid w:val="001B7E18"/>
    <w:rsid w:val="001C2901"/>
    <w:rsid w:val="001C4A15"/>
    <w:rsid w:val="001E73F4"/>
    <w:rsid w:val="001F0CDF"/>
    <w:rsid w:val="001F4A7E"/>
    <w:rsid w:val="001F4B8C"/>
    <w:rsid w:val="001F4F9B"/>
    <w:rsid w:val="00203D3B"/>
    <w:rsid w:val="00214EEC"/>
    <w:rsid w:val="0022685B"/>
    <w:rsid w:val="0023018C"/>
    <w:rsid w:val="0023205B"/>
    <w:rsid w:val="00235F09"/>
    <w:rsid w:val="002369CE"/>
    <w:rsid w:val="0024017B"/>
    <w:rsid w:val="002466D7"/>
    <w:rsid w:val="00247905"/>
    <w:rsid w:val="0025064C"/>
    <w:rsid w:val="0025644A"/>
    <w:rsid w:val="0025735C"/>
    <w:rsid w:val="00267F71"/>
    <w:rsid w:val="002726D9"/>
    <w:rsid w:val="00273EBC"/>
    <w:rsid w:val="002801D7"/>
    <w:rsid w:val="00281F79"/>
    <w:rsid w:val="002835EC"/>
    <w:rsid w:val="00283995"/>
    <w:rsid w:val="0028480C"/>
    <w:rsid w:val="002878C1"/>
    <w:rsid w:val="00290E37"/>
    <w:rsid w:val="00292375"/>
    <w:rsid w:val="00293E1A"/>
    <w:rsid w:val="002A4132"/>
    <w:rsid w:val="002A6277"/>
    <w:rsid w:val="002B1F0B"/>
    <w:rsid w:val="002B551B"/>
    <w:rsid w:val="002C163B"/>
    <w:rsid w:val="002D272F"/>
    <w:rsid w:val="002D38AE"/>
    <w:rsid w:val="002D67C3"/>
    <w:rsid w:val="002D6B1F"/>
    <w:rsid w:val="002D6E1B"/>
    <w:rsid w:val="002D709C"/>
    <w:rsid w:val="002E56F2"/>
    <w:rsid w:val="002F06AA"/>
    <w:rsid w:val="002F68A2"/>
    <w:rsid w:val="0030245A"/>
    <w:rsid w:val="00302BB6"/>
    <w:rsid w:val="00303B73"/>
    <w:rsid w:val="003065CA"/>
    <w:rsid w:val="00307A5B"/>
    <w:rsid w:val="00310DCC"/>
    <w:rsid w:val="00314C63"/>
    <w:rsid w:val="0032210B"/>
    <w:rsid w:val="0032330D"/>
    <w:rsid w:val="00326D17"/>
    <w:rsid w:val="00327847"/>
    <w:rsid w:val="00330D86"/>
    <w:rsid w:val="00333A1B"/>
    <w:rsid w:val="003369DC"/>
    <w:rsid w:val="00337EC8"/>
    <w:rsid w:val="0034134D"/>
    <w:rsid w:val="00343A7F"/>
    <w:rsid w:val="00347F53"/>
    <w:rsid w:val="003514EE"/>
    <w:rsid w:val="00360648"/>
    <w:rsid w:val="00363671"/>
    <w:rsid w:val="00364EE3"/>
    <w:rsid w:val="00371E1F"/>
    <w:rsid w:val="0037405C"/>
    <w:rsid w:val="003757E4"/>
    <w:rsid w:val="00375834"/>
    <w:rsid w:val="00376703"/>
    <w:rsid w:val="00381BA9"/>
    <w:rsid w:val="0039124E"/>
    <w:rsid w:val="00395A1F"/>
    <w:rsid w:val="00396DAD"/>
    <w:rsid w:val="00397B92"/>
    <w:rsid w:val="003A796E"/>
    <w:rsid w:val="003C3AED"/>
    <w:rsid w:val="003C3D32"/>
    <w:rsid w:val="003C6A5A"/>
    <w:rsid w:val="003C7AA5"/>
    <w:rsid w:val="003D0FAA"/>
    <w:rsid w:val="003F012A"/>
    <w:rsid w:val="003F1A56"/>
    <w:rsid w:val="004055D4"/>
    <w:rsid w:val="0041606E"/>
    <w:rsid w:val="00417CAE"/>
    <w:rsid w:val="0042454D"/>
    <w:rsid w:val="004264D7"/>
    <w:rsid w:val="004319A1"/>
    <w:rsid w:val="00436F35"/>
    <w:rsid w:val="00444695"/>
    <w:rsid w:val="00452D49"/>
    <w:rsid w:val="0045362B"/>
    <w:rsid w:val="0046278C"/>
    <w:rsid w:val="00471D34"/>
    <w:rsid w:val="00473751"/>
    <w:rsid w:val="00480603"/>
    <w:rsid w:val="00481405"/>
    <w:rsid w:val="004815F1"/>
    <w:rsid w:val="00486DBB"/>
    <w:rsid w:val="00490FC3"/>
    <w:rsid w:val="00494FD7"/>
    <w:rsid w:val="00495F83"/>
    <w:rsid w:val="00496D8C"/>
    <w:rsid w:val="00497E83"/>
    <w:rsid w:val="004A039B"/>
    <w:rsid w:val="004A21D1"/>
    <w:rsid w:val="004A570E"/>
    <w:rsid w:val="004B0FDB"/>
    <w:rsid w:val="004B3225"/>
    <w:rsid w:val="004C1329"/>
    <w:rsid w:val="004C3880"/>
    <w:rsid w:val="004C4B0F"/>
    <w:rsid w:val="004D0F2F"/>
    <w:rsid w:val="004D179F"/>
    <w:rsid w:val="004D3323"/>
    <w:rsid w:val="004D5B31"/>
    <w:rsid w:val="004D5CFB"/>
    <w:rsid w:val="004E0E33"/>
    <w:rsid w:val="004F124E"/>
    <w:rsid w:val="004F22CB"/>
    <w:rsid w:val="004F3283"/>
    <w:rsid w:val="00500294"/>
    <w:rsid w:val="005137FD"/>
    <w:rsid w:val="005258F3"/>
    <w:rsid w:val="00525B53"/>
    <w:rsid w:val="00526C93"/>
    <w:rsid w:val="005339AE"/>
    <w:rsid w:val="00535EA2"/>
    <w:rsid w:val="00537410"/>
    <w:rsid w:val="00543061"/>
    <w:rsid w:val="00550787"/>
    <w:rsid w:val="00553CAD"/>
    <w:rsid w:val="00554D4C"/>
    <w:rsid w:val="00556FB1"/>
    <w:rsid w:val="0056017A"/>
    <w:rsid w:val="00560B4D"/>
    <w:rsid w:val="00562128"/>
    <w:rsid w:val="005637D3"/>
    <w:rsid w:val="00564785"/>
    <w:rsid w:val="00567AC8"/>
    <w:rsid w:val="00576439"/>
    <w:rsid w:val="00591832"/>
    <w:rsid w:val="00592841"/>
    <w:rsid w:val="00594186"/>
    <w:rsid w:val="00597F45"/>
    <w:rsid w:val="005A357F"/>
    <w:rsid w:val="005A465E"/>
    <w:rsid w:val="005A7BE5"/>
    <w:rsid w:val="005B337B"/>
    <w:rsid w:val="005B4DEC"/>
    <w:rsid w:val="005B4EF9"/>
    <w:rsid w:val="005B6FD0"/>
    <w:rsid w:val="005C2563"/>
    <w:rsid w:val="005C35F5"/>
    <w:rsid w:val="005C6148"/>
    <w:rsid w:val="005C61A5"/>
    <w:rsid w:val="005C7189"/>
    <w:rsid w:val="005D32DA"/>
    <w:rsid w:val="005D3D2E"/>
    <w:rsid w:val="005D60D1"/>
    <w:rsid w:val="005D70E3"/>
    <w:rsid w:val="005E531E"/>
    <w:rsid w:val="005F61A5"/>
    <w:rsid w:val="005F6B47"/>
    <w:rsid w:val="006044D5"/>
    <w:rsid w:val="00617B57"/>
    <w:rsid w:val="00622481"/>
    <w:rsid w:val="00622FDC"/>
    <w:rsid w:val="00625020"/>
    <w:rsid w:val="00630472"/>
    <w:rsid w:val="00633574"/>
    <w:rsid w:val="00642F26"/>
    <w:rsid w:val="00642F29"/>
    <w:rsid w:val="00647B77"/>
    <w:rsid w:val="00650B3D"/>
    <w:rsid w:val="00650E5F"/>
    <w:rsid w:val="0065274C"/>
    <w:rsid w:val="00661A71"/>
    <w:rsid w:val="0066291B"/>
    <w:rsid w:val="00670822"/>
    <w:rsid w:val="006723C6"/>
    <w:rsid w:val="00672E90"/>
    <w:rsid w:val="00686D14"/>
    <w:rsid w:val="00687ED7"/>
    <w:rsid w:val="00695459"/>
    <w:rsid w:val="006A085D"/>
    <w:rsid w:val="006A157B"/>
    <w:rsid w:val="006A3921"/>
    <w:rsid w:val="006B0ED7"/>
    <w:rsid w:val="006B2465"/>
    <w:rsid w:val="006B3083"/>
    <w:rsid w:val="006B5345"/>
    <w:rsid w:val="006C144C"/>
    <w:rsid w:val="006C6113"/>
    <w:rsid w:val="006C62E1"/>
    <w:rsid w:val="006C6A0D"/>
    <w:rsid w:val="006D5775"/>
    <w:rsid w:val="006E0F4E"/>
    <w:rsid w:val="006E4AF1"/>
    <w:rsid w:val="006F0345"/>
    <w:rsid w:val="006F0469"/>
    <w:rsid w:val="006F157C"/>
    <w:rsid w:val="006F4DBE"/>
    <w:rsid w:val="006F59E5"/>
    <w:rsid w:val="006F5C45"/>
    <w:rsid w:val="006F65B3"/>
    <w:rsid w:val="00700979"/>
    <w:rsid w:val="007040B6"/>
    <w:rsid w:val="00705076"/>
    <w:rsid w:val="00711127"/>
    <w:rsid w:val="00711147"/>
    <w:rsid w:val="0071200C"/>
    <w:rsid w:val="0071222D"/>
    <w:rsid w:val="00714162"/>
    <w:rsid w:val="00714414"/>
    <w:rsid w:val="0071778D"/>
    <w:rsid w:val="007248EF"/>
    <w:rsid w:val="007277E3"/>
    <w:rsid w:val="00731A17"/>
    <w:rsid w:val="00734458"/>
    <w:rsid w:val="007419CF"/>
    <w:rsid w:val="0074241C"/>
    <w:rsid w:val="0074487E"/>
    <w:rsid w:val="0074612A"/>
    <w:rsid w:val="00746273"/>
    <w:rsid w:val="0075366F"/>
    <w:rsid w:val="00767D3B"/>
    <w:rsid w:val="007721BF"/>
    <w:rsid w:val="00774E70"/>
    <w:rsid w:val="007761AC"/>
    <w:rsid w:val="0078181E"/>
    <w:rsid w:val="00783E8E"/>
    <w:rsid w:val="00784E2E"/>
    <w:rsid w:val="00796CEE"/>
    <w:rsid w:val="007A0285"/>
    <w:rsid w:val="007A1F02"/>
    <w:rsid w:val="007A4664"/>
    <w:rsid w:val="007A7126"/>
    <w:rsid w:val="007B1C58"/>
    <w:rsid w:val="007B514D"/>
    <w:rsid w:val="007B5396"/>
    <w:rsid w:val="007C0B2A"/>
    <w:rsid w:val="007C1945"/>
    <w:rsid w:val="007D704C"/>
    <w:rsid w:val="007E0460"/>
    <w:rsid w:val="007E491D"/>
    <w:rsid w:val="00804AB5"/>
    <w:rsid w:val="00822CBE"/>
    <w:rsid w:val="00823A9D"/>
    <w:rsid w:val="008308AC"/>
    <w:rsid w:val="00833960"/>
    <w:rsid w:val="00841B44"/>
    <w:rsid w:val="00844B72"/>
    <w:rsid w:val="0084715E"/>
    <w:rsid w:val="00853121"/>
    <w:rsid w:val="00853491"/>
    <w:rsid w:val="0085454F"/>
    <w:rsid w:val="00857D8A"/>
    <w:rsid w:val="00857DAF"/>
    <w:rsid w:val="008602F9"/>
    <w:rsid w:val="00861F46"/>
    <w:rsid w:val="00863CD7"/>
    <w:rsid w:val="00864855"/>
    <w:rsid w:val="00865F3E"/>
    <w:rsid w:val="00866FE4"/>
    <w:rsid w:val="00870017"/>
    <w:rsid w:val="00874E49"/>
    <w:rsid w:val="008754B6"/>
    <w:rsid w:val="00876898"/>
    <w:rsid w:val="00883CC4"/>
    <w:rsid w:val="008851EF"/>
    <w:rsid w:val="00887318"/>
    <w:rsid w:val="00887728"/>
    <w:rsid w:val="0089311A"/>
    <w:rsid w:val="00897B1A"/>
    <w:rsid w:val="008A0276"/>
    <w:rsid w:val="008A0F8F"/>
    <w:rsid w:val="008A33AC"/>
    <w:rsid w:val="008A4E13"/>
    <w:rsid w:val="008A586F"/>
    <w:rsid w:val="008A72CC"/>
    <w:rsid w:val="008B182B"/>
    <w:rsid w:val="008F194F"/>
    <w:rsid w:val="009235A2"/>
    <w:rsid w:val="00923CE4"/>
    <w:rsid w:val="0093619F"/>
    <w:rsid w:val="009427E5"/>
    <w:rsid w:val="009454B7"/>
    <w:rsid w:val="009469F3"/>
    <w:rsid w:val="009475B8"/>
    <w:rsid w:val="00954B69"/>
    <w:rsid w:val="009613D8"/>
    <w:rsid w:val="00961E8E"/>
    <w:rsid w:val="009620D7"/>
    <w:rsid w:val="009632CC"/>
    <w:rsid w:val="0096581C"/>
    <w:rsid w:val="0096603D"/>
    <w:rsid w:val="00974275"/>
    <w:rsid w:val="009742F8"/>
    <w:rsid w:val="009775BC"/>
    <w:rsid w:val="009804FC"/>
    <w:rsid w:val="0098474B"/>
    <w:rsid w:val="0098589C"/>
    <w:rsid w:val="00990424"/>
    <w:rsid w:val="00994BD1"/>
    <w:rsid w:val="00994F2C"/>
    <w:rsid w:val="00995CBA"/>
    <w:rsid w:val="0099678C"/>
    <w:rsid w:val="009A1DB4"/>
    <w:rsid w:val="009A532A"/>
    <w:rsid w:val="009B030C"/>
    <w:rsid w:val="009B0C96"/>
    <w:rsid w:val="009B100D"/>
    <w:rsid w:val="009C0F32"/>
    <w:rsid w:val="009C11FE"/>
    <w:rsid w:val="009C222B"/>
    <w:rsid w:val="009C3E2A"/>
    <w:rsid w:val="009C64D7"/>
    <w:rsid w:val="009C67A8"/>
    <w:rsid w:val="009C6E8A"/>
    <w:rsid w:val="009D1D6A"/>
    <w:rsid w:val="009D201B"/>
    <w:rsid w:val="009D5D9C"/>
    <w:rsid w:val="009E2171"/>
    <w:rsid w:val="009F0926"/>
    <w:rsid w:val="009F3E6A"/>
    <w:rsid w:val="009F3F86"/>
    <w:rsid w:val="009F60D0"/>
    <w:rsid w:val="00A02378"/>
    <w:rsid w:val="00A03638"/>
    <w:rsid w:val="00A06F53"/>
    <w:rsid w:val="00A140D7"/>
    <w:rsid w:val="00A14C78"/>
    <w:rsid w:val="00A17F62"/>
    <w:rsid w:val="00A211F7"/>
    <w:rsid w:val="00A25F7E"/>
    <w:rsid w:val="00A26524"/>
    <w:rsid w:val="00A3005F"/>
    <w:rsid w:val="00A3021C"/>
    <w:rsid w:val="00A36C3C"/>
    <w:rsid w:val="00A43EDD"/>
    <w:rsid w:val="00A4598A"/>
    <w:rsid w:val="00A5451D"/>
    <w:rsid w:val="00A5539F"/>
    <w:rsid w:val="00A55C83"/>
    <w:rsid w:val="00A57815"/>
    <w:rsid w:val="00A62266"/>
    <w:rsid w:val="00A62F82"/>
    <w:rsid w:val="00A62FAD"/>
    <w:rsid w:val="00A6404B"/>
    <w:rsid w:val="00A70B2C"/>
    <w:rsid w:val="00A70CDC"/>
    <w:rsid w:val="00A7133D"/>
    <w:rsid w:val="00A71E43"/>
    <w:rsid w:val="00A7788C"/>
    <w:rsid w:val="00A77FCE"/>
    <w:rsid w:val="00A80853"/>
    <w:rsid w:val="00A960B8"/>
    <w:rsid w:val="00AA5DDC"/>
    <w:rsid w:val="00AA6845"/>
    <w:rsid w:val="00AB605E"/>
    <w:rsid w:val="00AC0DF9"/>
    <w:rsid w:val="00AC2D5B"/>
    <w:rsid w:val="00AC370F"/>
    <w:rsid w:val="00AC3C0A"/>
    <w:rsid w:val="00AC4255"/>
    <w:rsid w:val="00AC6321"/>
    <w:rsid w:val="00AD36B2"/>
    <w:rsid w:val="00AD5C8F"/>
    <w:rsid w:val="00AE2308"/>
    <w:rsid w:val="00AE26E8"/>
    <w:rsid w:val="00AE6EB7"/>
    <w:rsid w:val="00AF2E57"/>
    <w:rsid w:val="00AF47AE"/>
    <w:rsid w:val="00AF7CA8"/>
    <w:rsid w:val="00B05554"/>
    <w:rsid w:val="00B11A9B"/>
    <w:rsid w:val="00B17AD0"/>
    <w:rsid w:val="00B24B2A"/>
    <w:rsid w:val="00B2617D"/>
    <w:rsid w:val="00B324C1"/>
    <w:rsid w:val="00B32881"/>
    <w:rsid w:val="00B32ABB"/>
    <w:rsid w:val="00B34DD5"/>
    <w:rsid w:val="00B41FD3"/>
    <w:rsid w:val="00B426D3"/>
    <w:rsid w:val="00B431DE"/>
    <w:rsid w:val="00B4524C"/>
    <w:rsid w:val="00B452C0"/>
    <w:rsid w:val="00B622CF"/>
    <w:rsid w:val="00B642EF"/>
    <w:rsid w:val="00B67D13"/>
    <w:rsid w:val="00B70D03"/>
    <w:rsid w:val="00B74D13"/>
    <w:rsid w:val="00B803E7"/>
    <w:rsid w:val="00B82E14"/>
    <w:rsid w:val="00B87D25"/>
    <w:rsid w:val="00B97484"/>
    <w:rsid w:val="00BA1FBE"/>
    <w:rsid w:val="00BA2B5A"/>
    <w:rsid w:val="00BA4DDE"/>
    <w:rsid w:val="00BB0EB7"/>
    <w:rsid w:val="00BB1DA6"/>
    <w:rsid w:val="00BB206A"/>
    <w:rsid w:val="00BB2323"/>
    <w:rsid w:val="00BB4CF6"/>
    <w:rsid w:val="00BC655F"/>
    <w:rsid w:val="00BC6819"/>
    <w:rsid w:val="00BD09F9"/>
    <w:rsid w:val="00BE1E62"/>
    <w:rsid w:val="00BE259D"/>
    <w:rsid w:val="00BE3320"/>
    <w:rsid w:val="00BF52B2"/>
    <w:rsid w:val="00BF7052"/>
    <w:rsid w:val="00C025E9"/>
    <w:rsid w:val="00C03444"/>
    <w:rsid w:val="00C05139"/>
    <w:rsid w:val="00C05FAB"/>
    <w:rsid w:val="00C05FE6"/>
    <w:rsid w:val="00C11CE0"/>
    <w:rsid w:val="00C12431"/>
    <w:rsid w:val="00C2008E"/>
    <w:rsid w:val="00C20DEA"/>
    <w:rsid w:val="00C21F1F"/>
    <w:rsid w:val="00C25656"/>
    <w:rsid w:val="00C30351"/>
    <w:rsid w:val="00C30C28"/>
    <w:rsid w:val="00C360C0"/>
    <w:rsid w:val="00C3674D"/>
    <w:rsid w:val="00C43EDE"/>
    <w:rsid w:val="00C471D9"/>
    <w:rsid w:val="00C51D2F"/>
    <w:rsid w:val="00C60AC3"/>
    <w:rsid w:val="00C64E5C"/>
    <w:rsid w:val="00C656F3"/>
    <w:rsid w:val="00C73727"/>
    <w:rsid w:val="00C7632D"/>
    <w:rsid w:val="00C81300"/>
    <w:rsid w:val="00C83AAB"/>
    <w:rsid w:val="00C90DC9"/>
    <w:rsid w:val="00C97383"/>
    <w:rsid w:val="00C97ADB"/>
    <w:rsid w:val="00CA2F24"/>
    <w:rsid w:val="00CA348A"/>
    <w:rsid w:val="00CA5EF8"/>
    <w:rsid w:val="00CB2CE6"/>
    <w:rsid w:val="00CC06EF"/>
    <w:rsid w:val="00CC3AAA"/>
    <w:rsid w:val="00CD0374"/>
    <w:rsid w:val="00CD775B"/>
    <w:rsid w:val="00CE0851"/>
    <w:rsid w:val="00CE2A0C"/>
    <w:rsid w:val="00CF08BB"/>
    <w:rsid w:val="00CF1E53"/>
    <w:rsid w:val="00CF2ABD"/>
    <w:rsid w:val="00CF4930"/>
    <w:rsid w:val="00D00E26"/>
    <w:rsid w:val="00D1389A"/>
    <w:rsid w:val="00D13DAC"/>
    <w:rsid w:val="00D142AC"/>
    <w:rsid w:val="00D30E68"/>
    <w:rsid w:val="00D31037"/>
    <w:rsid w:val="00D31FCA"/>
    <w:rsid w:val="00D3292D"/>
    <w:rsid w:val="00D36D26"/>
    <w:rsid w:val="00D54A24"/>
    <w:rsid w:val="00D57397"/>
    <w:rsid w:val="00D579C9"/>
    <w:rsid w:val="00D61996"/>
    <w:rsid w:val="00D654CD"/>
    <w:rsid w:val="00D6722C"/>
    <w:rsid w:val="00D677FF"/>
    <w:rsid w:val="00D678C7"/>
    <w:rsid w:val="00D70A5C"/>
    <w:rsid w:val="00D74C59"/>
    <w:rsid w:val="00D7795F"/>
    <w:rsid w:val="00D8119A"/>
    <w:rsid w:val="00D8261A"/>
    <w:rsid w:val="00D8412D"/>
    <w:rsid w:val="00D90735"/>
    <w:rsid w:val="00D9415C"/>
    <w:rsid w:val="00D9458F"/>
    <w:rsid w:val="00D95311"/>
    <w:rsid w:val="00D9553C"/>
    <w:rsid w:val="00D95AE4"/>
    <w:rsid w:val="00DA469E"/>
    <w:rsid w:val="00DA65D4"/>
    <w:rsid w:val="00DA716B"/>
    <w:rsid w:val="00DA75E5"/>
    <w:rsid w:val="00DB1970"/>
    <w:rsid w:val="00DB2B1B"/>
    <w:rsid w:val="00DB394C"/>
    <w:rsid w:val="00DB45F8"/>
    <w:rsid w:val="00DB4614"/>
    <w:rsid w:val="00DB52FA"/>
    <w:rsid w:val="00DB7675"/>
    <w:rsid w:val="00DC2A49"/>
    <w:rsid w:val="00DC3565"/>
    <w:rsid w:val="00DD108E"/>
    <w:rsid w:val="00DD3A15"/>
    <w:rsid w:val="00DD43DA"/>
    <w:rsid w:val="00DE4AA6"/>
    <w:rsid w:val="00DF0A6A"/>
    <w:rsid w:val="00E0011A"/>
    <w:rsid w:val="00E02496"/>
    <w:rsid w:val="00E25DCD"/>
    <w:rsid w:val="00E269E1"/>
    <w:rsid w:val="00E326FF"/>
    <w:rsid w:val="00E33859"/>
    <w:rsid w:val="00E414A0"/>
    <w:rsid w:val="00E45F13"/>
    <w:rsid w:val="00E4697C"/>
    <w:rsid w:val="00E4703C"/>
    <w:rsid w:val="00E50336"/>
    <w:rsid w:val="00E510BC"/>
    <w:rsid w:val="00E52BA4"/>
    <w:rsid w:val="00E5566B"/>
    <w:rsid w:val="00E61256"/>
    <w:rsid w:val="00E62EFE"/>
    <w:rsid w:val="00E73CB2"/>
    <w:rsid w:val="00E81A79"/>
    <w:rsid w:val="00E81D6C"/>
    <w:rsid w:val="00E839BA"/>
    <w:rsid w:val="00E8428A"/>
    <w:rsid w:val="00E97F7D"/>
    <w:rsid w:val="00EA17A8"/>
    <w:rsid w:val="00EA59B8"/>
    <w:rsid w:val="00EA5A01"/>
    <w:rsid w:val="00EB1244"/>
    <w:rsid w:val="00EC2DF9"/>
    <w:rsid w:val="00EC4189"/>
    <w:rsid w:val="00EC6CDF"/>
    <w:rsid w:val="00EC7E47"/>
    <w:rsid w:val="00ED7AAE"/>
    <w:rsid w:val="00EE6E36"/>
    <w:rsid w:val="00F016BC"/>
    <w:rsid w:val="00F0660B"/>
    <w:rsid w:val="00F10070"/>
    <w:rsid w:val="00F123AE"/>
    <w:rsid w:val="00F13EB2"/>
    <w:rsid w:val="00F16208"/>
    <w:rsid w:val="00F16C91"/>
    <w:rsid w:val="00F16DD9"/>
    <w:rsid w:val="00F173E1"/>
    <w:rsid w:val="00F2201D"/>
    <w:rsid w:val="00F233E2"/>
    <w:rsid w:val="00F246AB"/>
    <w:rsid w:val="00F26721"/>
    <w:rsid w:val="00F32B93"/>
    <w:rsid w:val="00F45CDD"/>
    <w:rsid w:val="00F5551A"/>
    <w:rsid w:val="00F56AAB"/>
    <w:rsid w:val="00F600C7"/>
    <w:rsid w:val="00F64F61"/>
    <w:rsid w:val="00F73331"/>
    <w:rsid w:val="00F8287A"/>
    <w:rsid w:val="00F87174"/>
    <w:rsid w:val="00F91D37"/>
    <w:rsid w:val="00F91DEC"/>
    <w:rsid w:val="00F93538"/>
    <w:rsid w:val="00F952E9"/>
    <w:rsid w:val="00F9610D"/>
    <w:rsid w:val="00F9723C"/>
    <w:rsid w:val="00FA039F"/>
    <w:rsid w:val="00FB657F"/>
    <w:rsid w:val="00FC395D"/>
    <w:rsid w:val="00FD257F"/>
    <w:rsid w:val="00FD4BB0"/>
    <w:rsid w:val="00FE2ED4"/>
    <w:rsid w:val="00FE7D09"/>
    <w:rsid w:val="5A26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752E1"/>
  <w15:docId w15:val="{B8836D07-3041-DC43-A87A-EB0A08B0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de-CH" w:eastAsia="en-US" w:bidi="ar-SA"/>
      </w:rPr>
    </w:rPrDefault>
    <w:pPrDefault>
      <w:pPr>
        <w:spacing w:line="248" w:lineRule="atLeast"/>
      </w:pPr>
    </w:pPrDefault>
  </w:docDefaults>
  <w:latentStyles w:defLockedState="0" w:defUIPriority="7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uiPriority="35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uiPriority="99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15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1" w:qFormat="1"/>
    <w:lsdException w:name="Emphasis" w:semiHidden="1" w:uiPriority="2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/>
    <w:lsdException w:name="Quote" w:semiHidden="1" w:uiPriority="26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9"/>
    <w:lsdException w:name="Intense Emphasis" w:semiHidden="1" w:uiPriority="29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D86"/>
    <w:pPr>
      <w:spacing w:before="120" w:after="240" w:line="240" w:lineRule="auto"/>
      <w:jc w:val="both"/>
    </w:pPr>
    <w:rPr>
      <w:rFonts w:ascii="Verdana" w:eastAsia="Times New Roman" w:hAnsi="Verdana" w:cs="Times New Roman"/>
      <w:sz w:val="20"/>
      <w:szCs w:val="20"/>
      <w:lang w:eastAsia="de-D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35EC"/>
    <w:pPr>
      <w:keepNext/>
      <w:keepLines/>
      <w:pBdr>
        <w:bottom w:val="single" w:sz="18" w:space="1" w:color="auto"/>
      </w:pBdr>
      <w:spacing w:before="360"/>
      <w:ind w:left="-709"/>
      <w:contextualSpacing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A085D"/>
    <w:pPr>
      <w:keepNext/>
      <w:keepLines/>
      <w:spacing w:before="240"/>
      <w:contextualSpacing/>
      <w:outlineLvl w:val="1"/>
    </w:pPr>
    <w:rPr>
      <w:rFonts w:asciiTheme="majorHAnsi" w:eastAsiaTheme="majorEastAsia" w:hAnsiTheme="majorHAnsi" w:cstheme="majorBidi"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6A085D"/>
    <w:pPr>
      <w:keepNext/>
      <w:keepLines/>
      <w:spacing w:before="200"/>
      <w:contextualSpacing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A80853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A80853"/>
    <w:pPr>
      <w:keepNext/>
      <w:keepLines/>
      <w:spacing w:before="200"/>
      <w:contextualSpacing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E510BC"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E51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rsid w:val="00796CE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rsid w:val="00796CE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rsid w:val="007E0460"/>
    <w:rPr>
      <w:color w:val="auto"/>
      <w:u w:val="single"/>
    </w:rPr>
  </w:style>
  <w:style w:type="paragraph" w:styleId="Header">
    <w:name w:val="header"/>
    <w:basedOn w:val="Normal"/>
    <w:link w:val="HeaderChar"/>
    <w:uiPriority w:val="99"/>
    <w:rsid w:val="00F91D3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CAD"/>
  </w:style>
  <w:style w:type="paragraph" w:styleId="Footer">
    <w:name w:val="footer"/>
    <w:basedOn w:val="Normal"/>
    <w:link w:val="FooterChar"/>
    <w:uiPriority w:val="99"/>
    <w:rsid w:val="00F246AB"/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083CAD"/>
    <w:rPr>
      <w:sz w:val="16"/>
    </w:rPr>
  </w:style>
  <w:style w:type="paragraph" w:customStyle="1" w:styleId="EinfAbs">
    <w:name w:val="[Einf. Abs.]"/>
    <w:basedOn w:val="Normal"/>
    <w:uiPriority w:val="79"/>
    <w:semiHidden/>
    <w:rsid w:val="00F91D3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de-DE"/>
    </w:rPr>
  </w:style>
  <w:style w:type="paragraph" w:styleId="ListParagraph">
    <w:name w:val="List Paragraph"/>
    <w:basedOn w:val="Normal"/>
    <w:uiPriority w:val="72"/>
    <w:rsid w:val="009C67A8"/>
    <w:pPr>
      <w:numPr>
        <w:numId w:val="7"/>
      </w:numPr>
      <w:contextualSpacing/>
    </w:pPr>
  </w:style>
  <w:style w:type="paragraph" w:styleId="ListBullet">
    <w:name w:val="List Bullet"/>
    <w:basedOn w:val="ListParagraph"/>
    <w:uiPriority w:val="79"/>
    <w:semiHidden/>
    <w:rsid w:val="009C67A8"/>
    <w:pPr>
      <w:numPr>
        <w:numId w:val="1"/>
      </w:numPr>
      <w:tabs>
        <w:tab w:val="num" w:pos="360"/>
      </w:tabs>
    </w:pPr>
  </w:style>
  <w:style w:type="paragraph" w:styleId="ListBullet2">
    <w:name w:val="List Bullet 2"/>
    <w:basedOn w:val="ListParagraph"/>
    <w:uiPriority w:val="79"/>
    <w:semiHidden/>
    <w:rsid w:val="009C67A8"/>
    <w:pPr>
      <w:numPr>
        <w:ilvl w:val="1"/>
        <w:numId w:val="1"/>
      </w:numPr>
    </w:pPr>
  </w:style>
  <w:style w:type="paragraph" w:styleId="ListBullet3">
    <w:name w:val="List Bullet 3"/>
    <w:basedOn w:val="ListParagraph"/>
    <w:uiPriority w:val="79"/>
    <w:semiHidden/>
    <w:rsid w:val="009C67A8"/>
    <w:pPr>
      <w:numPr>
        <w:ilvl w:val="2"/>
        <w:numId w:val="1"/>
      </w:numPr>
    </w:pPr>
  </w:style>
  <w:style w:type="table" w:styleId="TableGrid">
    <w:name w:val="Table Grid"/>
    <w:basedOn w:val="TableNormal"/>
    <w:uiPriority w:val="59"/>
    <w:rsid w:val="00364E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835EC"/>
    <w:rPr>
      <w:rFonts w:asciiTheme="majorHAnsi" w:eastAsiaTheme="majorEastAsia" w:hAnsiTheme="majorHAnsi" w:cstheme="majorBidi"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A085D"/>
    <w:rPr>
      <w:rFonts w:asciiTheme="majorHAnsi" w:eastAsiaTheme="majorEastAsia" w:hAnsiTheme="majorHAnsi" w:cstheme="majorBidi"/>
      <w:bCs/>
      <w:szCs w:val="26"/>
    </w:rPr>
  </w:style>
  <w:style w:type="paragraph" w:styleId="Title">
    <w:name w:val="Title"/>
    <w:basedOn w:val="Normal"/>
    <w:next w:val="Subtitle"/>
    <w:link w:val="TitleChar"/>
    <w:qFormat/>
    <w:rsid w:val="006A085D"/>
    <w:pPr>
      <w:spacing w:line="480" w:lineRule="exact"/>
      <w:contextualSpacing/>
    </w:pPr>
    <w:rPr>
      <w:rFonts w:asciiTheme="majorHAnsi" w:eastAsiaTheme="majorEastAsia" w:hAnsiTheme="majorHAnsi" w:cstheme="majorBidi"/>
      <w:color w:val="95C11E" w:themeColor="accent6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1"/>
    <w:rsid w:val="006A085D"/>
    <w:rPr>
      <w:rFonts w:asciiTheme="majorHAnsi" w:eastAsiaTheme="majorEastAsia" w:hAnsiTheme="majorHAnsi" w:cstheme="majorBidi"/>
      <w:color w:val="95C11E" w:themeColor="accent6"/>
      <w:sz w:val="48"/>
      <w:szCs w:val="52"/>
    </w:rPr>
  </w:style>
  <w:style w:type="paragraph" w:customStyle="1" w:styleId="Brieftitel">
    <w:name w:val="Brieftitel"/>
    <w:basedOn w:val="Normal"/>
    <w:link w:val="BrieftitelZchn"/>
    <w:uiPriority w:val="14"/>
    <w:semiHidden/>
    <w:rsid w:val="00D95311"/>
    <w:pPr>
      <w:spacing w:before="720" w:after="480"/>
      <w:contextualSpacing/>
    </w:pPr>
    <w:rPr>
      <w:rFonts w:asciiTheme="majorHAnsi" w:hAnsiTheme="majorHAnsi"/>
      <w:b/>
    </w:rPr>
  </w:style>
  <w:style w:type="character" w:customStyle="1" w:styleId="BrieftitelZchn">
    <w:name w:val="Brieftitel Zchn"/>
    <w:basedOn w:val="DefaultParagraphFont"/>
    <w:link w:val="Brieftitel"/>
    <w:uiPriority w:val="14"/>
    <w:semiHidden/>
    <w:rsid w:val="00C90DC9"/>
    <w:rPr>
      <w:rFonts w:asciiTheme="majorHAnsi" w:hAnsiTheme="majorHAnsi"/>
      <w:b/>
    </w:rPr>
  </w:style>
  <w:style w:type="paragraph" w:customStyle="1" w:styleId="Kontaktangaben">
    <w:name w:val="Kontaktangaben"/>
    <w:basedOn w:val="Normal"/>
    <w:semiHidden/>
    <w:rsid w:val="00E73CB2"/>
    <w:pPr>
      <w:tabs>
        <w:tab w:val="left" w:pos="709"/>
      </w:tabs>
      <w:spacing w:line="220" w:lineRule="atLeast"/>
    </w:pPr>
    <w:rPr>
      <w:spacing w:val="2"/>
      <w:sz w:val="16"/>
      <w:szCs w:val="16"/>
    </w:rPr>
  </w:style>
  <w:style w:type="table" w:customStyle="1" w:styleId="KlassischeTabelle">
    <w:name w:val="Klassische Tabelle"/>
    <w:basedOn w:val="TableNormal"/>
    <w:next w:val="TableGrid"/>
    <w:uiPriority w:val="59"/>
    <w:rsid w:val="001C2901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6A085D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DC9"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DC9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996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996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9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9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ufzhlung1">
    <w:name w:val="Aufzählung 1"/>
    <w:basedOn w:val="ListParagraph"/>
    <w:uiPriority w:val="6"/>
    <w:qFormat/>
    <w:rsid w:val="003D0FAA"/>
    <w:pPr>
      <w:numPr>
        <w:numId w:val="5"/>
      </w:numPr>
    </w:pPr>
  </w:style>
  <w:style w:type="paragraph" w:customStyle="1" w:styleId="Traktandum-Text">
    <w:name w:val="Traktandum-Text"/>
    <w:basedOn w:val="Aufzhlung1"/>
    <w:uiPriority w:val="27"/>
    <w:semiHidden/>
    <w:rsid w:val="00E269E1"/>
    <w:pPr>
      <w:numPr>
        <w:numId w:val="0"/>
      </w:numPr>
      <w:tabs>
        <w:tab w:val="left" w:pos="7938"/>
      </w:tabs>
      <w:ind w:left="426" w:right="848"/>
    </w:pPr>
  </w:style>
  <w:style w:type="paragraph" w:customStyle="1" w:styleId="Traktandum-Titel">
    <w:name w:val="Traktandum-Titel"/>
    <w:basedOn w:val="Aufzhlung1"/>
    <w:next w:val="Traktandum-Text"/>
    <w:uiPriority w:val="27"/>
    <w:semiHidden/>
    <w:rsid w:val="00E269E1"/>
    <w:pPr>
      <w:numPr>
        <w:numId w:val="2"/>
      </w:numPr>
      <w:tabs>
        <w:tab w:val="left" w:pos="7938"/>
      </w:tabs>
      <w:ind w:left="426" w:hanging="426"/>
    </w:pPr>
    <w:rPr>
      <w:rFonts w:asciiTheme="majorHAnsi" w:hAnsiTheme="majorHAnsi"/>
    </w:rPr>
  </w:style>
  <w:style w:type="paragraph" w:customStyle="1" w:styleId="Anleitung">
    <w:name w:val="Anleitung"/>
    <w:basedOn w:val="Normal"/>
    <w:uiPriority w:val="98"/>
    <w:semiHidden/>
    <w:rsid w:val="00625020"/>
    <w:pPr>
      <w:spacing w:line="288" w:lineRule="auto"/>
    </w:pPr>
    <w:rPr>
      <w:vanish/>
      <w:color w:val="A6A6A6" w:themeColor="background1" w:themeShade="A6"/>
      <w:sz w:val="14"/>
    </w:rPr>
  </w:style>
  <w:style w:type="character" w:styleId="FollowedHyperlink">
    <w:name w:val="FollowedHyperlink"/>
    <w:basedOn w:val="Hyperlink"/>
    <w:uiPriority w:val="96"/>
    <w:semiHidden/>
    <w:rsid w:val="007E0460"/>
    <w:rPr>
      <w:color w:val="auto"/>
      <w:u w:val="single"/>
    </w:rPr>
  </w:style>
  <w:style w:type="paragraph" w:styleId="Subtitle">
    <w:name w:val="Subtitle"/>
    <w:aliases w:val="Untertitel 18pt"/>
    <w:basedOn w:val="Normal"/>
    <w:link w:val="SubtitleChar"/>
    <w:uiPriority w:val="12"/>
    <w:qFormat/>
    <w:rsid w:val="003369DC"/>
    <w:pPr>
      <w:numPr>
        <w:ilvl w:val="1"/>
      </w:numPr>
      <w:spacing w:line="360" w:lineRule="exact"/>
    </w:pPr>
    <w:rPr>
      <w:rFonts w:asciiTheme="majorHAnsi" w:eastAsiaTheme="minorEastAsia" w:hAnsiTheme="majorHAnsi"/>
      <w:sz w:val="36"/>
      <w:szCs w:val="36"/>
    </w:rPr>
  </w:style>
  <w:style w:type="character" w:customStyle="1" w:styleId="SubtitleChar">
    <w:name w:val="Subtitle Char"/>
    <w:aliases w:val="Untertitel 18pt Char"/>
    <w:basedOn w:val="DefaultParagraphFont"/>
    <w:link w:val="Subtitle"/>
    <w:uiPriority w:val="12"/>
    <w:rsid w:val="003369DC"/>
    <w:rPr>
      <w:rFonts w:asciiTheme="majorHAnsi" w:eastAsiaTheme="minorEastAsia" w:hAnsiTheme="majorHAnsi"/>
      <w:sz w:val="36"/>
      <w:szCs w:val="36"/>
    </w:rPr>
  </w:style>
  <w:style w:type="paragraph" w:styleId="Date">
    <w:name w:val="Date"/>
    <w:basedOn w:val="Normal"/>
    <w:next w:val="Normal"/>
    <w:link w:val="DateChar"/>
    <w:uiPriority w:val="15"/>
    <w:semiHidden/>
    <w:rsid w:val="00BF7052"/>
    <w:pPr>
      <w:spacing w:before="480" w:after="480"/>
    </w:pPr>
  </w:style>
  <w:style w:type="character" w:customStyle="1" w:styleId="DateChar">
    <w:name w:val="Date Char"/>
    <w:basedOn w:val="DefaultParagraphFont"/>
    <w:link w:val="Date"/>
    <w:uiPriority w:val="15"/>
    <w:semiHidden/>
    <w:rsid w:val="00C90DC9"/>
  </w:style>
  <w:style w:type="paragraph" w:styleId="FootnoteText">
    <w:name w:val="footnote text"/>
    <w:basedOn w:val="Normal"/>
    <w:link w:val="FootnoteTextChar"/>
    <w:uiPriority w:val="79"/>
    <w:semiHidden/>
    <w:rsid w:val="00494FD7"/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79"/>
    <w:semiHidden/>
    <w:rsid w:val="00C90DC9"/>
    <w:rPr>
      <w:sz w:val="16"/>
    </w:rPr>
  </w:style>
  <w:style w:type="character" w:styleId="FootnoteReference">
    <w:name w:val="footnote reference"/>
    <w:basedOn w:val="DefaultParagraphFont"/>
    <w:uiPriority w:val="79"/>
    <w:semiHidden/>
    <w:unhideWhenUsed/>
    <w:rsid w:val="00642F26"/>
    <w:rPr>
      <w:vertAlign w:val="superscript"/>
    </w:rPr>
  </w:style>
  <w:style w:type="table" w:customStyle="1" w:styleId="TabelleohneRahmen">
    <w:name w:val="Tabelle ohne Rahmen"/>
    <w:basedOn w:val="TableNormal"/>
    <w:uiPriority w:val="99"/>
    <w:rsid w:val="00C90DC9"/>
    <w:tblPr>
      <w:tblCellMar>
        <w:left w:w="0" w:type="dxa"/>
        <w:right w:w="28" w:type="dxa"/>
      </w:tblCellMar>
    </w:tblPr>
  </w:style>
  <w:style w:type="paragraph" w:styleId="EndnoteText">
    <w:name w:val="endnote text"/>
    <w:basedOn w:val="FootnoteText"/>
    <w:link w:val="EndnoteTextChar"/>
    <w:uiPriority w:val="79"/>
    <w:semiHidden/>
    <w:unhideWhenUsed/>
    <w:rsid w:val="00113CB8"/>
  </w:style>
  <w:style w:type="character" w:customStyle="1" w:styleId="EndnoteTextChar">
    <w:name w:val="Endnote Text Char"/>
    <w:basedOn w:val="DefaultParagraphFont"/>
    <w:link w:val="EndnoteText"/>
    <w:uiPriority w:val="79"/>
    <w:semiHidden/>
    <w:rsid w:val="005A7BE5"/>
    <w:rPr>
      <w:sz w:val="16"/>
      <w:szCs w:val="20"/>
    </w:rPr>
  </w:style>
  <w:style w:type="character" w:styleId="EndnoteReference">
    <w:name w:val="endnote reference"/>
    <w:basedOn w:val="DefaultParagraphFont"/>
    <w:uiPriority w:val="79"/>
    <w:semiHidden/>
    <w:unhideWhenUsed/>
    <w:rsid w:val="00113CB8"/>
    <w:rPr>
      <w:vertAlign w:val="superscript"/>
    </w:rPr>
  </w:style>
  <w:style w:type="paragraph" w:customStyle="1" w:styleId="Aufzhlung2">
    <w:name w:val="Aufzählung 2"/>
    <w:basedOn w:val="Aufzhlung1"/>
    <w:uiPriority w:val="6"/>
    <w:rsid w:val="004C3880"/>
    <w:pPr>
      <w:numPr>
        <w:ilvl w:val="1"/>
      </w:numPr>
    </w:pPr>
  </w:style>
  <w:style w:type="paragraph" w:customStyle="1" w:styleId="Aufzhlung3">
    <w:name w:val="Aufzählung 3"/>
    <w:basedOn w:val="Aufzhlung1"/>
    <w:uiPriority w:val="6"/>
    <w:semiHidden/>
    <w:rsid w:val="004C3880"/>
    <w:pPr>
      <w:numPr>
        <w:ilvl w:val="2"/>
      </w:numPr>
    </w:pPr>
  </w:style>
  <w:style w:type="paragraph" w:styleId="Caption">
    <w:name w:val="caption"/>
    <w:basedOn w:val="Normal"/>
    <w:next w:val="Normal"/>
    <w:uiPriority w:val="24"/>
    <w:semiHidden/>
    <w:qFormat/>
    <w:rsid w:val="002F68A2"/>
    <w:rPr>
      <w:b/>
      <w:iCs/>
    </w:rPr>
  </w:style>
  <w:style w:type="paragraph" w:styleId="TOCHeading">
    <w:name w:val="TOC Heading"/>
    <w:basedOn w:val="Heading1"/>
    <w:next w:val="Normal"/>
    <w:uiPriority w:val="39"/>
    <w:qFormat/>
    <w:rsid w:val="00DB4614"/>
    <w:pPr>
      <w:spacing w:before="240" w:after="400"/>
      <w:outlineLvl w:val="9"/>
    </w:pPr>
    <w:rPr>
      <w:bCs w:val="0"/>
      <w:sz w:val="30"/>
      <w:szCs w:val="32"/>
    </w:rPr>
  </w:style>
  <w:style w:type="paragraph" w:styleId="BalloonText">
    <w:name w:val="Balloon Text"/>
    <w:basedOn w:val="Normal"/>
    <w:link w:val="BalloonTextChar"/>
    <w:uiPriority w:val="79"/>
    <w:semiHidden/>
    <w:unhideWhenUsed/>
    <w:rsid w:val="00870017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79"/>
    <w:semiHidden/>
    <w:rsid w:val="005A7BE5"/>
    <w:rPr>
      <w:rFonts w:ascii="Segoe UI" w:hAnsi="Segoe UI" w:cs="Segoe UI"/>
      <w:sz w:val="18"/>
      <w:szCs w:val="18"/>
    </w:rPr>
  </w:style>
  <w:style w:type="paragraph" w:customStyle="1" w:styleId="Seitenzahlen">
    <w:name w:val="Seitenzahlen"/>
    <w:basedOn w:val="Footer"/>
    <w:uiPriority w:val="87"/>
    <w:rsid w:val="00E8428A"/>
    <w:pPr>
      <w:jc w:val="right"/>
    </w:pPr>
  </w:style>
  <w:style w:type="paragraph" w:customStyle="1" w:styleId="berschrift1nummeriert">
    <w:name w:val="Überschrift 1 nummeriert"/>
    <w:basedOn w:val="Heading1"/>
    <w:next w:val="Normal"/>
    <w:uiPriority w:val="10"/>
    <w:qFormat/>
    <w:rsid w:val="00E0011A"/>
    <w:pPr>
      <w:numPr>
        <w:numId w:val="6"/>
      </w:numPr>
    </w:pPr>
  </w:style>
  <w:style w:type="paragraph" w:customStyle="1" w:styleId="berschrift2nummeriert">
    <w:name w:val="Überschrift 2 nummeriert"/>
    <w:basedOn w:val="Heading2"/>
    <w:next w:val="Normal"/>
    <w:uiPriority w:val="10"/>
    <w:qFormat/>
    <w:rsid w:val="00E0011A"/>
    <w:pPr>
      <w:numPr>
        <w:ilvl w:val="1"/>
        <w:numId w:val="6"/>
      </w:numPr>
    </w:pPr>
  </w:style>
  <w:style w:type="paragraph" w:customStyle="1" w:styleId="berschrift3nummeriert">
    <w:name w:val="Überschrift 3 nummeriert"/>
    <w:basedOn w:val="Heading3"/>
    <w:next w:val="Normal"/>
    <w:uiPriority w:val="10"/>
    <w:qFormat/>
    <w:rsid w:val="00E0011A"/>
    <w:pPr>
      <w:numPr>
        <w:ilvl w:val="2"/>
        <w:numId w:val="6"/>
      </w:numPr>
    </w:pPr>
  </w:style>
  <w:style w:type="paragraph" w:customStyle="1" w:styleId="berschrift4nummeriert">
    <w:name w:val="Überschrift 4 nummeriert"/>
    <w:basedOn w:val="Heading4"/>
    <w:next w:val="Normal"/>
    <w:uiPriority w:val="10"/>
    <w:rsid w:val="00E0011A"/>
    <w:pPr>
      <w:numPr>
        <w:ilvl w:val="3"/>
        <w:numId w:val="6"/>
      </w:numPr>
    </w:pPr>
  </w:style>
  <w:style w:type="paragraph" w:styleId="TOC1">
    <w:name w:val="toc 1"/>
    <w:basedOn w:val="Normal"/>
    <w:next w:val="Normal"/>
    <w:autoRedefine/>
    <w:uiPriority w:val="39"/>
    <w:semiHidden/>
    <w:rsid w:val="00DB4614"/>
    <w:pPr>
      <w:tabs>
        <w:tab w:val="right" w:pos="9214"/>
      </w:tabs>
      <w:spacing w:before="240"/>
      <w:ind w:left="567" w:hanging="567"/>
    </w:pPr>
    <w:rPr>
      <w:rFonts w:asciiTheme="majorHAnsi" w:hAnsiTheme="majorHAnsi"/>
      <w:bCs/>
      <w:noProof/>
    </w:rPr>
  </w:style>
  <w:style w:type="paragraph" w:styleId="TOC2">
    <w:name w:val="toc 2"/>
    <w:basedOn w:val="Normal"/>
    <w:next w:val="Normal"/>
    <w:autoRedefine/>
    <w:uiPriority w:val="39"/>
    <w:semiHidden/>
    <w:rsid w:val="00C90DC9"/>
    <w:pPr>
      <w:tabs>
        <w:tab w:val="right" w:pos="9214"/>
      </w:tabs>
      <w:ind w:left="709" w:hanging="709"/>
    </w:pPr>
  </w:style>
  <w:style w:type="paragraph" w:styleId="TOC3">
    <w:name w:val="toc 3"/>
    <w:basedOn w:val="Normal"/>
    <w:next w:val="Normal"/>
    <w:autoRedefine/>
    <w:uiPriority w:val="39"/>
    <w:semiHidden/>
    <w:rsid w:val="00C90DC9"/>
    <w:pPr>
      <w:tabs>
        <w:tab w:val="right" w:pos="9214"/>
      </w:tabs>
      <w:ind w:left="851" w:hanging="851"/>
    </w:pPr>
  </w:style>
  <w:style w:type="paragraph" w:styleId="NormalWeb">
    <w:name w:val="Normal (Web)"/>
    <w:basedOn w:val="Normal"/>
    <w:uiPriority w:val="79"/>
    <w:semiHidden/>
    <w:unhideWhenUsed/>
    <w:rsid w:val="00BE1E62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CH"/>
    </w:rPr>
  </w:style>
  <w:style w:type="paragraph" w:styleId="TableofFigures">
    <w:name w:val="table of figures"/>
    <w:basedOn w:val="Normal"/>
    <w:next w:val="Normal"/>
    <w:uiPriority w:val="40"/>
    <w:semiHidden/>
    <w:rsid w:val="00857D8A"/>
  </w:style>
  <w:style w:type="paragraph" w:customStyle="1" w:styleId="Absenderzeile">
    <w:name w:val="Absenderzeile"/>
    <w:basedOn w:val="Normal"/>
    <w:uiPriority w:val="16"/>
    <w:semiHidden/>
    <w:rsid w:val="00874E49"/>
    <w:pPr>
      <w:pBdr>
        <w:bottom w:val="single" w:sz="6" w:space="1" w:color="auto"/>
      </w:pBdr>
    </w:pPr>
    <w:rPr>
      <w:sz w:val="12"/>
    </w:rPr>
  </w:style>
  <w:style w:type="paragraph" w:customStyle="1" w:styleId="Nummerierung1">
    <w:name w:val="Nummerierung 1"/>
    <w:basedOn w:val="Normal"/>
    <w:uiPriority w:val="7"/>
    <w:qFormat/>
    <w:rsid w:val="00E0011A"/>
    <w:pPr>
      <w:numPr>
        <w:ilvl w:val="5"/>
        <w:numId w:val="6"/>
      </w:numPr>
    </w:pPr>
  </w:style>
  <w:style w:type="paragraph" w:customStyle="1" w:styleId="Nummerierung2">
    <w:name w:val="Nummerierung 2"/>
    <w:basedOn w:val="Nummerierung1"/>
    <w:uiPriority w:val="7"/>
    <w:rsid w:val="009804FC"/>
    <w:pPr>
      <w:numPr>
        <w:ilvl w:val="6"/>
      </w:numPr>
    </w:pPr>
  </w:style>
  <w:style w:type="character" w:styleId="PageNumber">
    <w:name w:val="page number"/>
    <w:basedOn w:val="DefaultParagraphFont"/>
    <w:uiPriority w:val="79"/>
    <w:semiHidden/>
    <w:rsid w:val="00E8428A"/>
  </w:style>
  <w:style w:type="paragraph" w:customStyle="1" w:styleId="Nummerierungabc">
    <w:name w:val="Nummerierung abc"/>
    <w:basedOn w:val="ListParagraph"/>
    <w:uiPriority w:val="8"/>
    <w:qFormat/>
    <w:rsid w:val="00E0011A"/>
    <w:pPr>
      <w:numPr>
        <w:ilvl w:val="8"/>
        <w:numId w:val="6"/>
      </w:numPr>
    </w:pPr>
  </w:style>
  <w:style w:type="paragraph" w:customStyle="1" w:styleId="Nummerierung3">
    <w:name w:val="Nummerierung 3"/>
    <w:basedOn w:val="Nummerierung2"/>
    <w:uiPriority w:val="7"/>
    <w:semiHidden/>
    <w:rsid w:val="005A357F"/>
    <w:pPr>
      <w:numPr>
        <w:ilvl w:val="7"/>
      </w:numPr>
    </w:pPr>
  </w:style>
  <w:style w:type="paragraph" w:customStyle="1" w:styleId="berschrift5nummeriert">
    <w:name w:val="Überschrift 5 nummeriert"/>
    <w:basedOn w:val="Heading5"/>
    <w:next w:val="Normal"/>
    <w:uiPriority w:val="10"/>
    <w:rsid w:val="005B4EF9"/>
    <w:pPr>
      <w:numPr>
        <w:ilvl w:val="4"/>
        <w:numId w:val="6"/>
      </w:numPr>
      <w:ind w:left="1134" w:hanging="1134"/>
    </w:pPr>
  </w:style>
  <w:style w:type="paragraph" w:customStyle="1" w:styleId="Dokumentbezeichnung">
    <w:name w:val="Dokumentbezeichnung"/>
    <w:basedOn w:val="Heading1"/>
    <w:next w:val="Normal"/>
    <w:uiPriority w:val="98"/>
    <w:semiHidden/>
    <w:rsid w:val="00283995"/>
    <w:pPr>
      <w:pageBreakBefore/>
      <w:numPr>
        <w:numId w:val="3"/>
      </w:numPr>
      <w:pBdr>
        <w:top w:val="single" w:sz="8" w:space="5" w:color="000000" w:themeColor="text1"/>
        <w:left w:val="single" w:sz="8" w:space="5" w:color="000000" w:themeColor="text1"/>
        <w:bottom w:val="single" w:sz="8" w:space="5" w:color="000000" w:themeColor="text1"/>
        <w:right w:val="single" w:sz="8" w:space="5" w:color="000000" w:themeColor="text1"/>
      </w:pBdr>
      <w:shd w:val="clear" w:color="auto" w:fill="000000" w:themeFill="text1"/>
      <w:spacing w:before="600" w:after="600"/>
      <w:ind w:right="125"/>
    </w:pPr>
    <w:rPr>
      <w:bCs w:val="0"/>
      <w:color w:val="FFFFFF" w:themeColor="background1"/>
      <w:spacing w:val="6"/>
      <w:sz w:val="40"/>
      <w:szCs w:val="52"/>
    </w:rPr>
  </w:style>
  <w:style w:type="character" w:styleId="PlaceholderText">
    <w:name w:val="Placeholder Text"/>
    <w:basedOn w:val="DefaultParagraphFont"/>
    <w:uiPriority w:val="79"/>
    <w:rsid w:val="003369DC"/>
    <w:rPr>
      <w:color w:val="BFBFBF" w:themeColor="background1" w:themeShade="BF"/>
    </w:rPr>
  </w:style>
  <w:style w:type="paragraph" w:customStyle="1" w:styleId="ErstelltdurchVorlagenbauerchfrBBW">
    <w:name w:val="Erstellt durch Vorlagenbauer.ch für BBW"/>
    <w:basedOn w:val="Normal"/>
    <w:next w:val="Normal"/>
    <w:semiHidden/>
    <w:rsid w:val="00BB0EB7"/>
    <w:pPr>
      <w:shd w:val="clear" w:color="auto" w:fill="FFFFFF" w:themeFill="background1"/>
    </w:pPr>
  </w:style>
  <w:style w:type="paragraph" w:customStyle="1" w:styleId="Tabellenfolgezeile">
    <w:name w:val="Tabellenfolgezeile"/>
    <w:basedOn w:val="Normal"/>
    <w:next w:val="Normal"/>
    <w:uiPriority w:val="90"/>
    <w:semiHidden/>
    <w:rsid w:val="00397B92"/>
    <w:pPr>
      <w:spacing w:line="20" w:lineRule="exact"/>
    </w:pPr>
    <w:rPr>
      <w:sz w:val="2"/>
    </w:rPr>
  </w:style>
  <w:style w:type="paragraph" w:styleId="TOC4">
    <w:name w:val="toc 4"/>
    <w:basedOn w:val="Normal"/>
    <w:next w:val="Normal"/>
    <w:autoRedefine/>
    <w:uiPriority w:val="39"/>
    <w:semiHidden/>
    <w:rsid w:val="005B4EF9"/>
    <w:pPr>
      <w:tabs>
        <w:tab w:val="right" w:pos="9214"/>
      </w:tabs>
      <w:ind w:left="992" w:hanging="992"/>
    </w:pPr>
  </w:style>
  <w:style w:type="paragraph" w:styleId="TOC5">
    <w:name w:val="toc 5"/>
    <w:basedOn w:val="Normal"/>
    <w:next w:val="Normal"/>
    <w:autoRedefine/>
    <w:uiPriority w:val="39"/>
    <w:semiHidden/>
    <w:rsid w:val="00D90735"/>
    <w:pPr>
      <w:tabs>
        <w:tab w:val="right" w:pos="9214"/>
      </w:tabs>
      <w:ind w:left="1106" w:hanging="1106"/>
    </w:pPr>
  </w:style>
  <w:style w:type="paragraph" w:styleId="Bibliography">
    <w:name w:val="Bibliography"/>
    <w:basedOn w:val="Normal"/>
    <w:next w:val="Normal"/>
    <w:uiPriority w:val="37"/>
    <w:semiHidden/>
    <w:rsid w:val="00E02496"/>
  </w:style>
  <w:style w:type="paragraph" w:styleId="Index1">
    <w:name w:val="index 1"/>
    <w:basedOn w:val="Normal"/>
    <w:next w:val="Normal"/>
    <w:autoRedefine/>
    <w:uiPriority w:val="99"/>
    <w:semiHidden/>
    <w:unhideWhenUsed/>
    <w:rsid w:val="00C20DEA"/>
    <w:pPr>
      <w:ind w:left="200" w:hanging="200"/>
    </w:pPr>
  </w:style>
  <w:style w:type="numbering" w:customStyle="1" w:styleId="NummerierteberschriftenListe">
    <w:name w:val="Nummerierte Überschriften (Liste)"/>
    <w:uiPriority w:val="99"/>
    <w:rsid w:val="00E0011A"/>
    <w:pPr>
      <w:numPr>
        <w:numId w:val="4"/>
      </w:numPr>
    </w:pPr>
  </w:style>
  <w:style w:type="numbering" w:customStyle="1" w:styleId="AufzhlungenListe">
    <w:name w:val="Aufzählungen (Liste)"/>
    <w:uiPriority w:val="99"/>
    <w:rsid w:val="002B1F0B"/>
    <w:pPr>
      <w:numPr>
        <w:numId w:val="5"/>
      </w:numPr>
    </w:pPr>
  </w:style>
  <w:style w:type="character" w:styleId="Strong">
    <w:name w:val="Strong"/>
    <w:basedOn w:val="DefaultParagraphFont"/>
    <w:uiPriority w:val="1"/>
    <w:qFormat/>
    <w:rsid w:val="00CA2F24"/>
    <w:rPr>
      <w:rFonts w:asciiTheme="majorHAnsi" w:hAnsiTheme="majorHAnsi"/>
      <w:b/>
      <w:bCs/>
    </w:rPr>
  </w:style>
  <w:style w:type="paragraph" w:customStyle="1" w:styleId="TitelProtokoll">
    <w:name w:val="Titel (Protokoll)"/>
    <w:basedOn w:val="Title"/>
    <w:uiPriority w:val="11"/>
    <w:qFormat/>
    <w:rsid w:val="00D31FCA"/>
    <w:pPr>
      <w:spacing w:line="390" w:lineRule="exact"/>
    </w:pPr>
  </w:style>
  <w:style w:type="paragraph" w:customStyle="1" w:styleId="Untertitel24pt">
    <w:name w:val="Untertitel 24pt"/>
    <w:basedOn w:val="Subtitle"/>
    <w:uiPriority w:val="12"/>
    <w:qFormat/>
    <w:rsid w:val="00D31FCA"/>
    <w:pPr>
      <w:spacing w:after="480" w:line="390" w:lineRule="exact"/>
    </w:pPr>
    <w:rPr>
      <w:sz w:val="48"/>
    </w:rPr>
  </w:style>
  <w:style w:type="character" w:styleId="UnresolvedMention">
    <w:name w:val="Unresolved Mention"/>
    <w:basedOn w:val="DefaultParagraphFont"/>
    <w:uiPriority w:val="79"/>
    <w:semiHidden/>
    <w:unhideWhenUsed/>
    <w:rsid w:val="008308AC"/>
    <w:rPr>
      <w:color w:val="605E5C"/>
      <w:shd w:val="clear" w:color="auto" w:fill="E1DFDD"/>
    </w:rPr>
  </w:style>
  <w:style w:type="paragraph" w:customStyle="1" w:styleId="TITEL111">
    <w:name w:val="TITEL111"/>
    <w:basedOn w:val="Normal"/>
    <w:next w:val="Normal"/>
    <w:rsid w:val="00310DCC"/>
    <w:pPr>
      <w:jc w:val="left"/>
    </w:pPr>
    <w:rPr>
      <w:b/>
      <w:spacing w:val="20"/>
    </w:rPr>
  </w:style>
  <w:style w:type="paragraph" w:customStyle="1" w:styleId="TitelInhaltsverzeichnis">
    <w:name w:val="Titel Inhaltsverzeichnis"/>
    <w:basedOn w:val="TOC1"/>
    <w:rsid w:val="00C11CE0"/>
    <w:pPr>
      <w:tabs>
        <w:tab w:val="clear" w:pos="9214"/>
        <w:tab w:val="left" w:pos="407"/>
        <w:tab w:val="right" w:leader="dot" w:pos="8177"/>
      </w:tabs>
      <w:ind w:left="0" w:firstLine="0"/>
    </w:pPr>
    <w:rPr>
      <w:rFonts w:ascii="Arial Black" w:hAnsi="Arial Black"/>
      <w:noProof w:val="0"/>
      <w:sz w:val="22"/>
    </w:rPr>
  </w:style>
  <w:style w:type="table" w:styleId="GridTable2-Accent4">
    <w:name w:val="Grid Table 2 Accent 4"/>
    <w:basedOn w:val="TableNormal"/>
    <w:uiPriority w:val="47"/>
    <w:rsid w:val="00C03444"/>
    <w:pPr>
      <w:spacing w:line="240" w:lineRule="auto"/>
    </w:pPr>
    <w:tblPr>
      <w:tblStyleRowBandSize w:val="1"/>
      <w:tblStyleColBandSize w:val="1"/>
      <w:tblBorders>
        <w:top w:val="single" w:sz="2" w:space="0" w:color="C68DBF" w:themeColor="accent4" w:themeTint="99"/>
        <w:bottom w:val="single" w:sz="2" w:space="0" w:color="C68DBF" w:themeColor="accent4" w:themeTint="99"/>
        <w:insideH w:val="single" w:sz="2" w:space="0" w:color="C68DBF" w:themeColor="accent4" w:themeTint="99"/>
        <w:insideV w:val="single" w:sz="2" w:space="0" w:color="C68D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8D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8D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9E9" w:themeFill="accent4" w:themeFillTint="33"/>
      </w:tcPr>
    </w:tblStylePr>
    <w:tblStylePr w:type="band1Horz">
      <w:tblPr/>
      <w:tcPr>
        <w:shd w:val="clear" w:color="auto" w:fill="ECD9E9" w:themeFill="accent4" w:themeFillTint="33"/>
      </w:tcPr>
    </w:tblStylePr>
  </w:style>
  <w:style w:type="table" w:styleId="ListTable3">
    <w:name w:val="List Table 3"/>
    <w:basedOn w:val="TableNormal"/>
    <w:uiPriority w:val="48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2-Accent6">
    <w:name w:val="List Table 2 Accent 6"/>
    <w:basedOn w:val="TableNormal"/>
    <w:uiPriority w:val="47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C5E769" w:themeColor="accent6" w:themeTint="99"/>
        <w:bottom w:val="single" w:sz="4" w:space="0" w:color="C5E769" w:themeColor="accent6" w:themeTint="99"/>
        <w:insideH w:val="single" w:sz="4" w:space="0" w:color="C5E76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CD" w:themeFill="accent6" w:themeFillTint="33"/>
      </w:tcPr>
    </w:tblStylePr>
    <w:tblStylePr w:type="band1Horz">
      <w:tblPr/>
      <w:tcPr>
        <w:shd w:val="clear" w:color="auto" w:fill="EBF7CD" w:themeFill="accent6" w:themeFillTint="33"/>
      </w:tcPr>
    </w:tblStylePr>
  </w:style>
  <w:style w:type="table" w:styleId="ListTable3-Accent2">
    <w:name w:val="List Table 3 Accent 2"/>
    <w:basedOn w:val="TableNormal"/>
    <w:uiPriority w:val="48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008B6B" w:themeColor="accent2"/>
        <w:left w:val="single" w:sz="4" w:space="0" w:color="008B6B" w:themeColor="accent2"/>
        <w:bottom w:val="single" w:sz="4" w:space="0" w:color="008B6B" w:themeColor="accent2"/>
        <w:right w:val="single" w:sz="4" w:space="0" w:color="008B6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B6B" w:themeFill="accent2"/>
      </w:tcPr>
    </w:tblStylePr>
    <w:tblStylePr w:type="lastRow">
      <w:rPr>
        <w:b/>
        <w:bCs/>
      </w:rPr>
      <w:tblPr/>
      <w:tcPr>
        <w:tcBorders>
          <w:top w:val="double" w:sz="4" w:space="0" w:color="008B6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B6B" w:themeColor="accent2"/>
          <w:right w:val="single" w:sz="4" w:space="0" w:color="008B6B" w:themeColor="accent2"/>
        </w:tcBorders>
      </w:tcPr>
    </w:tblStylePr>
    <w:tblStylePr w:type="band1Horz">
      <w:tblPr/>
      <w:tcPr>
        <w:tcBorders>
          <w:top w:val="single" w:sz="4" w:space="0" w:color="008B6B" w:themeColor="accent2"/>
          <w:bottom w:val="single" w:sz="4" w:space="0" w:color="008B6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B6B" w:themeColor="accent2"/>
          <w:left w:val="nil"/>
        </w:tcBorders>
      </w:tcPr>
    </w:tblStylePr>
    <w:tblStylePr w:type="swCell">
      <w:tblPr/>
      <w:tcPr>
        <w:tcBorders>
          <w:top w:val="double" w:sz="4" w:space="0" w:color="008B6B" w:themeColor="accent2"/>
          <w:right w:val="nil"/>
        </w:tcBorders>
      </w:tcPr>
    </w:tblStylePr>
  </w:style>
  <w:style w:type="table" w:styleId="ListTable4-Accent6">
    <w:name w:val="List Table 4 Accent 6"/>
    <w:basedOn w:val="TableNormal"/>
    <w:uiPriority w:val="49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C5E769" w:themeColor="accent6" w:themeTint="99"/>
        <w:left w:val="single" w:sz="4" w:space="0" w:color="C5E769" w:themeColor="accent6" w:themeTint="99"/>
        <w:bottom w:val="single" w:sz="4" w:space="0" w:color="C5E769" w:themeColor="accent6" w:themeTint="99"/>
        <w:right w:val="single" w:sz="4" w:space="0" w:color="C5E769" w:themeColor="accent6" w:themeTint="99"/>
        <w:insideH w:val="single" w:sz="4" w:space="0" w:color="C5E76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5C11E" w:themeColor="accent6"/>
          <w:left w:val="single" w:sz="4" w:space="0" w:color="95C11E" w:themeColor="accent6"/>
          <w:bottom w:val="single" w:sz="4" w:space="0" w:color="95C11E" w:themeColor="accent6"/>
          <w:right w:val="single" w:sz="4" w:space="0" w:color="95C11E" w:themeColor="accent6"/>
          <w:insideH w:val="nil"/>
        </w:tcBorders>
        <w:shd w:val="clear" w:color="auto" w:fill="95C11E" w:themeFill="accent6"/>
      </w:tcPr>
    </w:tblStylePr>
    <w:tblStylePr w:type="lastRow">
      <w:rPr>
        <w:b/>
        <w:bCs/>
      </w:rPr>
      <w:tblPr/>
      <w:tcPr>
        <w:tcBorders>
          <w:top w:val="double" w:sz="4" w:space="0" w:color="C5E76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CD" w:themeFill="accent6" w:themeFillTint="33"/>
      </w:tcPr>
    </w:tblStylePr>
    <w:tblStylePr w:type="band1Horz">
      <w:tblPr/>
      <w:tcPr>
        <w:shd w:val="clear" w:color="auto" w:fill="EBF7CD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95C11E" w:themeColor="accent6"/>
        <w:left w:val="single" w:sz="4" w:space="0" w:color="95C11E" w:themeColor="accent6"/>
        <w:bottom w:val="single" w:sz="4" w:space="0" w:color="95C11E" w:themeColor="accent6"/>
        <w:right w:val="single" w:sz="4" w:space="0" w:color="95C11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5C11E" w:themeFill="accent6"/>
      </w:tcPr>
    </w:tblStylePr>
    <w:tblStylePr w:type="lastRow">
      <w:rPr>
        <w:b/>
        <w:bCs/>
      </w:rPr>
      <w:tblPr/>
      <w:tcPr>
        <w:tcBorders>
          <w:top w:val="double" w:sz="4" w:space="0" w:color="95C11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5C11E" w:themeColor="accent6"/>
          <w:right w:val="single" w:sz="4" w:space="0" w:color="95C11E" w:themeColor="accent6"/>
        </w:tcBorders>
      </w:tcPr>
    </w:tblStylePr>
    <w:tblStylePr w:type="band1Horz">
      <w:tblPr/>
      <w:tcPr>
        <w:tcBorders>
          <w:top w:val="single" w:sz="4" w:space="0" w:color="95C11E" w:themeColor="accent6"/>
          <w:bottom w:val="single" w:sz="4" w:space="0" w:color="95C11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5C11E" w:themeColor="accent6"/>
          <w:left w:val="nil"/>
        </w:tcBorders>
      </w:tcPr>
    </w:tblStylePr>
    <w:tblStylePr w:type="swCell">
      <w:tblPr/>
      <w:tcPr>
        <w:tcBorders>
          <w:top w:val="double" w:sz="4" w:space="0" w:color="95C11E" w:themeColor="accent6"/>
          <w:right w:val="nil"/>
        </w:tcBorders>
      </w:tcPr>
    </w:tblStylePr>
  </w:style>
  <w:style w:type="table" w:styleId="ListTable1Light-Accent6">
    <w:name w:val="List Table 1 Light Accent 6"/>
    <w:basedOn w:val="TableNormal"/>
    <w:uiPriority w:val="46"/>
    <w:rsid w:val="00A17F6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5E76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5E76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CD" w:themeFill="accent6" w:themeFillTint="33"/>
      </w:tcPr>
    </w:tblStylePr>
    <w:tblStylePr w:type="band1Horz">
      <w:tblPr/>
      <w:tcPr>
        <w:shd w:val="clear" w:color="auto" w:fill="EBF7C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17F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6Colorful-Accent6">
    <w:name w:val="Grid Table 6 Colorful Accent 6"/>
    <w:basedOn w:val="TableNormal"/>
    <w:uiPriority w:val="51"/>
    <w:rsid w:val="00A17F62"/>
    <w:pPr>
      <w:spacing w:line="240" w:lineRule="auto"/>
    </w:pPr>
    <w:rPr>
      <w:color w:val="6F9016" w:themeColor="accent6" w:themeShade="BF"/>
    </w:rPr>
    <w:tblPr>
      <w:tblStyleRowBandSize w:val="1"/>
      <w:tblStyleColBandSize w:val="1"/>
      <w:tblBorders>
        <w:top w:val="single" w:sz="4" w:space="0" w:color="C5E769" w:themeColor="accent6" w:themeTint="99"/>
        <w:left w:val="single" w:sz="4" w:space="0" w:color="C5E769" w:themeColor="accent6" w:themeTint="99"/>
        <w:bottom w:val="single" w:sz="4" w:space="0" w:color="C5E769" w:themeColor="accent6" w:themeTint="99"/>
        <w:right w:val="single" w:sz="4" w:space="0" w:color="C5E769" w:themeColor="accent6" w:themeTint="99"/>
        <w:insideH w:val="single" w:sz="4" w:space="0" w:color="C5E769" w:themeColor="accent6" w:themeTint="99"/>
        <w:insideV w:val="single" w:sz="4" w:space="0" w:color="C5E76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5E76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5E76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CD" w:themeFill="accent6" w:themeFillTint="33"/>
      </w:tcPr>
    </w:tblStylePr>
    <w:tblStylePr w:type="band1Horz">
      <w:tblPr/>
      <w:tcPr>
        <w:shd w:val="clear" w:color="auto" w:fill="EBF7CD" w:themeFill="accent6" w:themeFillTint="33"/>
      </w:tcPr>
    </w:tblStylePr>
  </w:style>
  <w:style w:type="table" w:styleId="GridTable6Colorful">
    <w:name w:val="Grid Table 6 Colorful"/>
    <w:basedOn w:val="TableNormal"/>
    <w:uiPriority w:val="51"/>
    <w:rsid w:val="00A17F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A17F62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Larissa-Design">
  <a:themeElements>
    <a:clrScheme name="BBW">
      <a:dk1>
        <a:sysClr val="windowText" lastClr="000000"/>
      </a:dk1>
      <a:lt1>
        <a:sysClr val="window" lastClr="FFFFFF"/>
      </a:lt1>
      <a:dk2>
        <a:srgbClr val="696969"/>
      </a:dk2>
      <a:lt2>
        <a:srgbClr val="E7E6E6"/>
      </a:lt2>
      <a:accent1>
        <a:srgbClr val="C9375A"/>
      </a:accent1>
      <a:accent2>
        <a:srgbClr val="008B6B"/>
      </a:accent2>
      <a:accent3>
        <a:srgbClr val="0069A9"/>
      </a:accent3>
      <a:accent4>
        <a:srgbClr val="964B8E"/>
      </a:accent4>
      <a:accent5>
        <a:srgbClr val="E87C28"/>
      </a:accent5>
      <a:accent6>
        <a:srgbClr val="95C11E"/>
      </a:accent6>
      <a:hlink>
        <a:srgbClr val="696969"/>
      </a:hlink>
      <a:folHlink>
        <a:srgbClr val="696969"/>
      </a:folHlink>
    </a:clrScheme>
    <a:fontScheme name="BBW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79F2622F13FB4C83088A316571CAE2" ma:contentTypeVersion="10" ma:contentTypeDescription="Ein neues Dokument erstellen." ma:contentTypeScope="" ma:versionID="41040393dca20762bcc67479ea299069">
  <xsd:schema xmlns:xsd="http://www.w3.org/2001/XMLSchema" xmlns:xs="http://www.w3.org/2001/XMLSchema" xmlns:p="http://schemas.microsoft.com/office/2006/metadata/properties" xmlns:ns2="24da1e36-3a78-407b-a34e-7d2a717a568d" xmlns:ns3="882bfd46-f05b-43df-9317-43474c8dff16" targetNamespace="http://schemas.microsoft.com/office/2006/metadata/properties" ma:root="true" ma:fieldsID="af7848d4b60d98b32816b93d2edb2fa0" ns2:_="" ns3:_="">
    <xsd:import namespace="24da1e36-3a78-407b-a34e-7d2a717a568d"/>
    <xsd:import namespace="882bfd46-f05b-43df-9317-43474c8dff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da1e36-3a78-407b-a34e-7d2a717a56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b62e51b7-222c-4a15-8e61-5b40f19c70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bfd46-f05b-43df-9317-43474c8dff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3e4d066-d87b-4c71-8a62-c6c5c4c32342}" ma:internalName="TaxCatchAll" ma:showField="CatchAllData" ma:web="882bfd46-f05b-43df-9317-43474c8dff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Authr</b:Tag>
    <b:SourceType>Book</b:SourceType>
    <b:Guid>{BA01FD2C-EDFC-4D13-8F46-679005D5D2FB}</b:Guid>
    <b:Author>
      <b:Author>
        <b:NameList>
          <b:Person>
            <b:Last>Autor</b:Last>
            <b:First>Anton</b:First>
          </b:Person>
        </b:NameList>
      </b:Author>
    </b:Author>
    <b:Title>Titel</b:Title>
    <b:Year>Jahr</b:Year>
    <b:City>Ort</b:City>
    <b:Publisher>Verleger</b:Publisher>
    <b:RefOrder>1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bfd46-f05b-43df-9317-43474c8dff16" xsi:nil="true"/>
    <lcf76f155ced4ddcb4097134ff3c332f xmlns="24da1e36-3a78-407b-a34e-7d2a717a568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A28E05B-7D9E-4641-8EDA-65919C84D5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da1e36-3a78-407b-a34e-7d2a717a568d"/>
    <ds:schemaRef ds:uri="882bfd46-f05b-43df-9317-43474c8dff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1B9E7B-1F5D-4650-8E1E-7519107C43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7B781F-CA08-491A-A6F1-F7575EFA338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00BED3-F54C-414D-A2A4-3CB9371644D5}">
  <ds:schemaRefs>
    <ds:schemaRef ds:uri="http://schemas.microsoft.com/office/2006/metadata/properties"/>
    <ds:schemaRef ds:uri="http://schemas.microsoft.com/office/infopath/2007/PartnerControls"/>
    <ds:schemaRef ds:uri="882bfd46-f05b-43df-9317-43474c8dff16"/>
    <ds:schemaRef ds:uri="24da1e36-3a78-407b-a34e-7d2a717a568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Unterlagen_Arbeitspakete</vt:lpstr>
    </vt:vector>
  </TitlesOfParts>
  <Company>BBW</Company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Selina Gahlinger</dc:creator>
  <dc:description>erstellt durch Vorlagenbauer.ch</dc:description>
  <cp:lastModifiedBy>Vic Marlon Hubilla Neulaendner</cp:lastModifiedBy>
  <cp:revision>2</cp:revision>
  <cp:lastPrinted>2023-11-02T16:15:00Z</cp:lastPrinted>
  <dcterms:created xsi:type="dcterms:W3CDTF">2026-06-22T06:47:00Z</dcterms:created>
  <dcterms:modified xsi:type="dcterms:W3CDTF">2026-06-22T06:47:00Z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0x010100F079F2622F13FB4C83088A316571CAE2</vt:lpwstr>
  </property>
  <property fmtid="{D5CDD505-2E9C-101B-9397-08002B2CF9AE}" pid="3" name="MediaServiceImageTags">
    <vt:lpwstr/>
  </property>
  <property fmtid="{D5CDD505-2E9C-101B-9397-08002B2CF9AE}" pid="4" name="VorlagenbauerAddin">
    <vt:bool>true</vt:bool>
  </property>
</Properties>
</file>