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8E2" w14:textId="04ABD6C5" w:rsidR="00310DCC" w:rsidRDefault="00C03444" w:rsidP="00310DCC">
      <w:pPr>
        <w:pStyle w:val="Titel"/>
        <w:spacing w:before="240"/>
        <w:ind w:left="-567"/>
        <w:jc w:val="left"/>
        <w:rPr>
          <w:b/>
          <w:sz w:val="44"/>
        </w:rPr>
      </w:pPr>
      <w:r>
        <w:rPr>
          <w:b/>
          <w:sz w:val="44"/>
        </w:rPr>
        <w:t>Arbeitspaket Vorlage</w:t>
      </w:r>
    </w:p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C03444" w14:paraId="0193D47E" w14:textId="77777777" w:rsidTr="003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77869876" w14:textId="407AAD50" w:rsidR="00C03444" w:rsidRPr="00330D86" w:rsidRDefault="00330D86" w:rsidP="00A17F6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330D86"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t>ARBEITSPAKETBESCHREIBUNG</w:t>
            </w:r>
          </w:p>
        </w:tc>
      </w:tr>
      <w:tr w:rsidR="00A17F62" w14:paraId="72C5920E" w14:textId="77777777" w:rsidTr="00330D86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1F4B8F5C" w14:textId="56868FC5" w:rsidR="00C03444" w:rsidRPr="00330D86" w:rsidRDefault="00C03444" w:rsidP="009A532A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AP-NR: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1.2</w:t>
            </w:r>
            <w:r w:rsid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30C78EFF" w14:textId="4D545DFC" w:rsidR="00C03444" w:rsidRPr="00330D86" w:rsidRDefault="00A17F62" w:rsidP="009A53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 w:rsidR="009A532A" w:rsidRPr="00330D86"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 w:rsidR="00AA6F1C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Umsetzung</w:t>
            </w:r>
          </w:p>
        </w:tc>
      </w:tr>
      <w:tr w:rsidR="00C03444" w14:paraId="29ECDCAB" w14:textId="77777777" w:rsidTr="00330D86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20811B3C" w14:textId="5A6B796D" w:rsidR="00A17F62" w:rsidRPr="00330D86" w:rsidRDefault="00A17F62" w:rsidP="00A17F62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 w:rsidR="009A532A" w:rsidRPr="00330D86"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 w:rsidR="00AA6F1C"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Karten designen und produzieren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  <w:t>Verantwortliche: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Projektteam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Start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22.06.26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Ende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AA6F1C"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29.06.2026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Aufwand (Soll):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1.5 PT</w:t>
            </w:r>
            <w:r w:rsidR="009A532A" w:rsidRPr="00330D86"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13FE9D7F" w14:textId="5D095B38" w:rsidR="00A17F62" w:rsidRPr="00330D86" w:rsidRDefault="00A17F62" w:rsidP="00A17F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Start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t>Ende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  <w:r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t>Aufwand (Ist):</w:t>
            </w:r>
            <w:r w:rsidR="00AA6F1C">
              <w:rPr>
                <w:rFonts w:asciiTheme="minorHAnsi" w:hAnsiTheme="minorHAnsi" w:cstheme="minorHAnsi"/>
                <w:b/>
                <w:color w:val="595959" w:themeColor="text1" w:themeTint="A6"/>
              </w:rPr>
              <w:t xml:space="preserve"> </w:t>
            </w:r>
            <w:r w:rsidR="009A532A" w:rsidRPr="00330D86"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</w:r>
          </w:p>
        </w:tc>
      </w:tr>
      <w:tr w:rsidR="00A17F62" w14:paraId="2D7F4BC2" w14:textId="77777777" w:rsidTr="00330D86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C47109E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16509C0D" w14:textId="091847AB" w:rsidR="009A532A" w:rsidRPr="00330D86" w:rsidRDefault="00AA6F1C" w:rsidP="009A532A">
            <w:p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Cache-Konzept und Hinweise sind definiert.</w:t>
            </w:r>
          </w:p>
        </w:tc>
      </w:tr>
      <w:tr w:rsidR="00A17F62" w14:paraId="3A47BD29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6A8BC4B8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7867BA2D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Layout und Design der Geocaching-Karten erstellen</w:t>
            </w:r>
          </w:p>
          <w:p w14:paraId="3E5E4B3B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Cache-Stationen und Hinweisfelder festlegen</w:t>
            </w:r>
          </w:p>
          <w:p w14:paraId="4278EC14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proofErr w:type="spellStart"/>
            <w:r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Tiptoi</w:t>
            </w:r>
            <w:proofErr w:type="spellEnd"/>
            <w:r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-Codes auf Karten integrieren</w:t>
            </w:r>
          </w:p>
          <w:p w14:paraId="55E12B52" w14:textId="34058658" w:rsidR="009A532A" w:rsidRPr="00330D86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Druckvorlage erstellen und Testdruck durchführen</w:t>
            </w:r>
          </w:p>
        </w:tc>
      </w:tr>
      <w:tr w:rsidR="00A17F62" w14:paraId="0F91F1F2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5ECBA0BF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5E8FF608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Finale Kartenvorlage</w:t>
            </w:r>
          </w:p>
          <w:p w14:paraId="53DE8379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Druckfähige Dateien</w:t>
            </w:r>
          </w:p>
          <w:p w14:paraId="7BE80843" w14:textId="1A668862" w:rsidR="009A532A" w:rsidRPr="00330D86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Getestete Karten für den Einsatz im Spiel</w:t>
            </w:r>
          </w:p>
        </w:tc>
      </w:tr>
      <w:tr w:rsidR="00A17F62" w14:paraId="6C94E016" w14:textId="77777777" w:rsidTr="00330D86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26257934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 w:rsidRPr="00330D86"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117AA25B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Laptop</w:t>
            </w:r>
          </w:p>
          <w:p w14:paraId="28B33901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Grafiksoftware</w:t>
            </w:r>
          </w:p>
          <w:p w14:paraId="7E9E9AD3" w14:textId="77777777" w:rsidR="00AA6F1C" w:rsidRPr="00AA6F1C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Drucker</w:t>
            </w:r>
          </w:p>
          <w:p w14:paraId="31783BA4" w14:textId="25A68B16" w:rsidR="009A532A" w:rsidRPr="00330D86" w:rsidRDefault="00AA6F1C">
            <w:pPr>
              <w:pStyle w:val="Listenabsatz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AA6F1C"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Projektmitglieder</w:t>
            </w:r>
          </w:p>
        </w:tc>
      </w:tr>
    </w:tbl>
    <w:p w14:paraId="122D5B04" w14:textId="423CF688" w:rsidR="008A586F" w:rsidRPr="00093E21" w:rsidRDefault="008A586F" w:rsidP="00C03444">
      <w:pPr>
        <w:pStyle w:val="TitelInhaltsverzeichnis"/>
        <w:spacing w:before="360" w:after="120"/>
        <w:ind w:left="-567"/>
        <w:jc w:val="left"/>
        <w:rPr>
          <w:rFonts w:ascii="Verdana" w:hAnsi="Verdana" w:cs="Arial"/>
          <w:sz w:val="20"/>
        </w:rPr>
      </w:pPr>
    </w:p>
    <w:sectPr w:rsidR="008A586F" w:rsidRPr="00093E21" w:rsidSect="006723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4AD2F" w14:textId="77777777" w:rsidR="00C163E3" w:rsidRDefault="00C163E3" w:rsidP="00F91D37">
      <w:r>
        <w:separator/>
      </w:r>
    </w:p>
  </w:endnote>
  <w:endnote w:type="continuationSeparator" w:id="0">
    <w:p w14:paraId="63ABBE7D" w14:textId="77777777" w:rsidR="00C163E3" w:rsidRDefault="00C163E3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775A" w14:textId="0073C189" w:rsidR="00B2617D" w:rsidRPr="00863CD7" w:rsidRDefault="00000000" w:rsidP="00863CD7">
    <w:pPr>
      <w:pStyle w:val="Fuzeile"/>
    </w:pPr>
    <w:sdt>
      <w:sdtPr>
        <w:alias w:val="Titel"/>
        <w:tag w:val=""/>
        <w:id w:val="6238063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C03444">
          <w:t>Unterlagen_Arbeitspakete</w:t>
        </w:r>
        <w:proofErr w:type="spellEnd"/>
      </w:sdtContent>
    </w:sdt>
  </w:p>
  <w:p w14:paraId="0186A698" w14:textId="085F6C90" w:rsidR="00B2617D" w:rsidRDefault="00000000" w:rsidP="00F246AB">
    <w:pPr>
      <w:pStyle w:val="Fuzeile"/>
    </w:pPr>
    <w:sdt>
      <w:sdtPr>
        <w:id w:val="2129506974"/>
        <w:text/>
      </w:sdtPr>
      <w:sdtContent>
        <w:r w:rsidR="00310DCC">
          <w:t>S. Gahlinger</w:t>
        </w:r>
      </w:sdtContent>
    </w:sdt>
    <w:r w:rsidR="00B2617D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2032" behindDoc="0" locked="1" layoutInCell="1" allowOverlap="1" wp14:anchorId="0031D213" wp14:editId="1254D03D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838583906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DF10C" w14:textId="77777777" w:rsidR="00B2617D" w:rsidRPr="005C6148" w:rsidRDefault="00B2617D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31D21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" filled="f" stroked="f" strokeweight=".5pt">
              <v:textbox inset="0,.7mm,0,0">
                <w:txbxContent>
                  <w:p w14:paraId="141DF10C" w14:textId="77777777" w:rsidR="00B2617D" w:rsidRPr="005C6148" w:rsidRDefault="00B2617D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25B1C21A" w14:textId="77777777" w:rsidR="005258F3" w:rsidRPr="005258F3" w:rsidRDefault="005258F3" w:rsidP="005258F3">
    <w:pPr>
      <w:pStyle w:val="Fuzeile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8C1F" w14:textId="31EE0C99" w:rsidR="001063CA" w:rsidRDefault="00000000" w:rsidP="00F246AB">
    <w:pPr>
      <w:pStyle w:val="Fuzeile"/>
    </w:pPr>
    <w:sdt>
      <w:sdtPr>
        <w:id w:val="336652597"/>
        <w:text/>
      </w:sdtPr>
      <w:sdtContent>
        <w:r w:rsidR="00AA6F1C">
          <w:t>Lorenz Fritschi</w:t>
        </w:r>
      </w:sdtContent>
    </w:sdt>
    <w:r w:rsidR="001063CA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4080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&quot;&quot;" style="position:absolute;left:0;text-align:left;margin-left:-1.6pt;margin-top:0;width:49.6pt;height:56.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uzeile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ADBF" w14:textId="77777777" w:rsidR="00C163E3" w:rsidRDefault="00C163E3" w:rsidP="00F91D37">
      <w:r>
        <w:separator/>
      </w:r>
    </w:p>
  </w:footnote>
  <w:footnote w:type="continuationSeparator" w:id="0">
    <w:p w14:paraId="585F1D09" w14:textId="77777777" w:rsidR="00C163E3" w:rsidRDefault="00C163E3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</w:t>
                            </w:r>
                            <w:proofErr w:type="gramEnd"/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p w14:paraId="73C921D1" w14:textId="5A778715" w:rsidR="00F16208" w:rsidRPr="00141E3B" w:rsidRDefault="00F16208" w:rsidP="000A61BE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708416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proofErr w:type="gramStart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</w:t>
                      </w:r>
                      <w:proofErr w:type="gramEnd"/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p w14:paraId="73C921D1" w14:textId="5A778715" w:rsidR="00F16208" w:rsidRPr="00141E3B" w:rsidRDefault="00F16208" w:rsidP="000A61BE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706368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705311194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" w15:restartNumberingAfterBreak="0">
    <w:nsid w:val="04444B55"/>
    <w:multiLevelType w:val="multilevel"/>
    <w:tmpl w:val="A8B6FB92"/>
    <w:lvl w:ilvl="0">
      <w:start w:val="1"/>
      <w:numFmt w:val="bullet"/>
      <w:pStyle w:val="Listenabsatz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CE46D62"/>
    <w:multiLevelType w:val="hybridMultilevel"/>
    <w:tmpl w:val="95205F12"/>
    <w:lvl w:ilvl="0" w:tplc="7A627F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7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56832184">
    <w:abstractNumId w:val="7"/>
  </w:num>
  <w:num w:numId="2" w16cid:durableId="1254821494">
    <w:abstractNumId w:val="3"/>
  </w:num>
  <w:num w:numId="3" w16cid:durableId="171723735">
    <w:abstractNumId w:val="2"/>
  </w:num>
  <w:num w:numId="4" w16cid:durableId="1073507391">
    <w:abstractNumId w:val="6"/>
  </w:num>
  <w:num w:numId="5" w16cid:durableId="1074162686">
    <w:abstractNumId w:val="4"/>
  </w:num>
  <w:num w:numId="6" w16cid:durableId="203949379">
    <w:abstractNumId w:val="0"/>
  </w:num>
  <w:num w:numId="7" w16cid:durableId="1038356840">
    <w:abstractNumId w:val="1"/>
  </w:num>
  <w:num w:numId="8" w16cid:durableId="203456920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5CEC"/>
    <w:rsid w:val="00026401"/>
    <w:rsid w:val="000266B7"/>
    <w:rsid w:val="00026A79"/>
    <w:rsid w:val="00032B92"/>
    <w:rsid w:val="00032BCD"/>
    <w:rsid w:val="000355BF"/>
    <w:rsid w:val="000409C8"/>
    <w:rsid w:val="00041700"/>
    <w:rsid w:val="00046174"/>
    <w:rsid w:val="00047FFD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E21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10021F"/>
    <w:rsid w:val="00102345"/>
    <w:rsid w:val="001055E2"/>
    <w:rsid w:val="001063CA"/>
    <w:rsid w:val="00106688"/>
    <w:rsid w:val="00107D25"/>
    <w:rsid w:val="00107F09"/>
    <w:rsid w:val="001134C7"/>
    <w:rsid w:val="00113CB8"/>
    <w:rsid w:val="0012151C"/>
    <w:rsid w:val="00127BBA"/>
    <w:rsid w:val="0013032E"/>
    <w:rsid w:val="00133CFB"/>
    <w:rsid w:val="00135FB3"/>
    <w:rsid w:val="001375AB"/>
    <w:rsid w:val="00141E3B"/>
    <w:rsid w:val="00144122"/>
    <w:rsid w:val="00145E6F"/>
    <w:rsid w:val="00146A1C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1F0B"/>
    <w:rsid w:val="002B551B"/>
    <w:rsid w:val="002C163B"/>
    <w:rsid w:val="002D272F"/>
    <w:rsid w:val="002D38AE"/>
    <w:rsid w:val="002D67C3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4C63"/>
    <w:rsid w:val="0032210B"/>
    <w:rsid w:val="0032330D"/>
    <w:rsid w:val="00326D17"/>
    <w:rsid w:val="00327847"/>
    <w:rsid w:val="00330D86"/>
    <w:rsid w:val="00333A1B"/>
    <w:rsid w:val="003369DC"/>
    <w:rsid w:val="00337EC8"/>
    <w:rsid w:val="0034134D"/>
    <w:rsid w:val="00343A7F"/>
    <w:rsid w:val="00347F53"/>
    <w:rsid w:val="003514EE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6278C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3BB"/>
    <w:rsid w:val="005137FD"/>
    <w:rsid w:val="005258F3"/>
    <w:rsid w:val="00525B53"/>
    <w:rsid w:val="00526C93"/>
    <w:rsid w:val="005339AE"/>
    <w:rsid w:val="00535EA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761AC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B2A"/>
    <w:rsid w:val="007C1945"/>
    <w:rsid w:val="007D704C"/>
    <w:rsid w:val="007E0460"/>
    <w:rsid w:val="007E491D"/>
    <w:rsid w:val="00804AB5"/>
    <w:rsid w:val="00822CBE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7B1A"/>
    <w:rsid w:val="008A0276"/>
    <w:rsid w:val="008A0F8F"/>
    <w:rsid w:val="008A33AC"/>
    <w:rsid w:val="008A4E13"/>
    <w:rsid w:val="008A586F"/>
    <w:rsid w:val="008A72CC"/>
    <w:rsid w:val="008B182B"/>
    <w:rsid w:val="008F194F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775BC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A532A"/>
    <w:rsid w:val="009B030C"/>
    <w:rsid w:val="009B0C96"/>
    <w:rsid w:val="009B100D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17F62"/>
    <w:rsid w:val="00A211F7"/>
    <w:rsid w:val="00A25F7E"/>
    <w:rsid w:val="00A26524"/>
    <w:rsid w:val="00A3005F"/>
    <w:rsid w:val="00A3021C"/>
    <w:rsid w:val="00A36C3C"/>
    <w:rsid w:val="00A43EDD"/>
    <w:rsid w:val="00A5451D"/>
    <w:rsid w:val="00A5539F"/>
    <w:rsid w:val="00A55C83"/>
    <w:rsid w:val="00A57815"/>
    <w:rsid w:val="00A62266"/>
    <w:rsid w:val="00A62F82"/>
    <w:rsid w:val="00A62FAD"/>
    <w:rsid w:val="00A70B2C"/>
    <w:rsid w:val="00A70CDC"/>
    <w:rsid w:val="00A7133D"/>
    <w:rsid w:val="00A71E43"/>
    <w:rsid w:val="00A7788C"/>
    <w:rsid w:val="00A77FCE"/>
    <w:rsid w:val="00A80853"/>
    <w:rsid w:val="00A960B8"/>
    <w:rsid w:val="00AA5DDC"/>
    <w:rsid w:val="00AA6845"/>
    <w:rsid w:val="00AA6F1C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F52B2"/>
    <w:rsid w:val="00BF7052"/>
    <w:rsid w:val="00C025E9"/>
    <w:rsid w:val="00C03444"/>
    <w:rsid w:val="00C05139"/>
    <w:rsid w:val="00C05FAB"/>
    <w:rsid w:val="00C05FE6"/>
    <w:rsid w:val="00C11CE0"/>
    <w:rsid w:val="00C12431"/>
    <w:rsid w:val="00C163E3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415C"/>
    <w:rsid w:val="00D9458F"/>
    <w:rsid w:val="00D95311"/>
    <w:rsid w:val="00D9553C"/>
    <w:rsid w:val="00D95AE4"/>
    <w:rsid w:val="00DA469E"/>
    <w:rsid w:val="00DA65D4"/>
    <w:rsid w:val="00DA716B"/>
    <w:rsid w:val="00DA75E5"/>
    <w:rsid w:val="00DB1970"/>
    <w:rsid w:val="00DB2B1B"/>
    <w:rsid w:val="00DB394C"/>
    <w:rsid w:val="00DB45F8"/>
    <w:rsid w:val="00DB4614"/>
    <w:rsid w:val="00DB52FA"/>
    <w:rsid w:val="00DB7675"/>
    <w:rsid w:val="00DC2A49"/>
    <w:rsid w:val="00DC3565"/>
    <w:rsid w:val="00DD108E"/>
    <w:rsid w:val="00DD3A15"/>
    <w:rsid w:val="00DD43DA"/>
    <w:rsid w:val="00DE4AA6"/>
    <w:rsid w:val="00DF0A6A"/>
    <w:rsid w:val="00E0011A"/>
    <w:rsid w:val="00E02496"/>
    <w:rsid w:val="00E25DCD"/>
    <w:rsid w:val="00E269E1"/>
    <w:rsid w:val="00E326FF"/>
    <w:rsid w:val="00E33859"/>
    <w:rsid w:val="00E414A0"/>
    <w:rsid w:val="00E45F13"/>
    <w:rsid w:val="00E4697C"/>
    <w:rsid w:val="00E50336"/>
    <w:rsid w:val="00E510BC"/>
    <w:rsid w:val="00E52BA4"/>
    <w:rsid w:val="00E5566B"/>
    <w:rsid w:val="00E61256"/>
    <w:rsid w:val="00E62EFE"/>
    <w:rsid w:val="00E73CB2"/>
    <w:rsid w:val="00E81A79"/>
    <w:rsid w:val="00E839BA"/>
    <w:rsid w:val="00E8428A"/>
    <w:rsid w:val="00E97F7D"/>
    <w:rsid w:val="00EA17A8"/>
    <w:rsid w:val="00EA59B8"/>
    <w:rsid w:val="00EA5A01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3EB2"/>
    <w:rsid w:val="00F16208"/>
    <w:rsid w:val="00F16C91"/>
    <w:rsid w:val="00F16DD9"/>
    <w:rsid w:val="00F173E1"/>
    <w:rsid w:val="00F2201D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A039F"/>
    <w:rsid w:val="00FB657F"/>
    <w:rsid w:val="00FC395D"/>
    <w:rsid w:val="00FD257F"/>
    <w:rsid w:val="00FD4BB0"/>
    <w:rsid w:val="00FE2ED4"/>
    <w:rsid w:val="00FE7D09"/>
    <w:rsid w:val="1B1D30F4"/>
    <w:rsid w:val="5A26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8752E1"/>
  <w15:docId w15:val="{B8836D07-3041-DC43-A87A-EB0A0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0D86"/>
    <w:pPr>
      <w:spacing w:before="120" w:after="24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color w:val="auto"/>
      <w:u w:val="single"/>
    </w:rPr>
  </w:style>
  <w:style w:type="paragraph" w:styleId="Kopfzeile">
    <w:name w:val="header"/>
    <w:basedOn w:val="Standard"/>
    <w:link w:val="KopfzeileZchn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83CAD"/>
  </w:style>
  <w:style w:type="paragraph" w:styleId="Fuzeile">
    <w:name w:val="footer"/>
    <w:basedOn w:val="Standard"/>
    <w:link w:val="FuzeileZchn"/>
    <w:uiPriority w:val="86"/>
    <w:rsid w:val="00F246AB"/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86"/>
    <w:rsid w:val="00083CAD"/>
    <w:rPr>
      <w:sz w:val="16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72"/>
    <w:rsid w:val="009C67A8"/>
    <w:pPr>
      <w:numPr>
        <w:numId w:val="7"/>
      </w:numPr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1"/>
      </w:numPr>
      <w:tabs>
        <w:tab w:val="num" w:pos="360"/>
      </w:tabs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1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1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el">
    <w:name w:val="Title"/>
    <w:basedOn w:val="Standard"/>
    <w:next w:val="Untertitel"/>
    <w:link w:val="TitelZchn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Standard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NormaleTabelle"/>
    <w:next w:val="Tabellenraster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enabsatz"/>
    <w:uiPriority w:val="6"/>
    <w:qFormat/>
    <w:rsid w:val="003D0FAA"/>
    <w:pPr>
      <w:numPr>
        <w:numId w:val="5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Untertitel">
    <w:name w:val="Subtitle"/>
    <w:aliases w:val="Untertitel 18pt"/>
    <w:basedOn w:val="Standard"/>
    <w:link w:val="UntertitelZchn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UntertitelZchn">
    <w:name w:val="Untertitel Zchn"/>
    <w:aliases w:val="Untertitel 18pt Zchn"/>
    <w:basedOn w:val="Absatz-Standardschriftart"/>
    <w:link w:val="Untertitel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C90DC9"/>
  </w:style>
  <w:style w:type="paragraph" w:styleId="Funotentext">
    <w:name w:val="footnote text"/>
    <w:basedOn w:val="Standard"/>
    <w:link w:val="FunotentextZchn"/>
    <w:uiPriority w:val="79"/>
    <w:semiHidden/>
    <w:rsid w:val="00494FD7"/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C90DC9"/>
    <w:rPr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C90DC9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sz w:val="16"/>
      <w:szCs w:val="20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24"/>
    <w:semiHidden/>
    <w:qFormat/>
    <w:rsid w:val="002F68A2"/>
    <w:rPr>
      <w:b/>
      <w:iCs/>
    </w:rPr>
  </w:style>
  <w:style w:type="paragraph" w:styleId="Inhaltsverzeichnisberschrift">
    <w:name w:val="TOC Heading"/>
    <w:basedOn w:val="berschrift1"/>
    <w:next w:val="Standard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E0011A"/>
    <w:pPr>
      <w:numPr>
        <w:numId w:val="6"/>
      </w:numPr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E0011A"/>
    <w:pPr>
      <w:numPr>
        <w:ilvl w:val="1"/>
        <w:numId w:val="6"/>
      </w:numPr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E0011A"/>
    <w:pPr>
      <w:numPr>
        <w:ilvl w:val="2"/>
        <w:numId w:val="6"/>
      </w:numPr>
    </w:pPr>
  </w:style>
  <w:style w:type="paragraph" w:customStyle="1" w:styleId="berschrift4nummeriert">
    <w:name w:val="Überschrift 4 nummeriert"/>
    <w:basedOn w:val="berschrift4"/>
    <w:next w:val="Standard"/>
    <w:uiPriority w:val="10"/>
    <w:rsid w:val="00E0011A"/>
    <w:pPr>
      <w:numPr>
        <w:ilvl w:val="3"/>
        <w:numId w:val="6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Verzeichnis2">
    <w:name w:val="toc 2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Verzeichnis3">
    <w:name w:val="toc 3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StandardWeb">
    <w:name w:val="Normal (Web)"/>
    <w:basedOn w:val="Standard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Standard"/>
    <w:uiPriority w:val="7"/>
    <w:qFormat/>
    <w:rsid w:val="00E0011A"/>
    <w:pPr>
      <w:numPr>
        <w:ilvl w:val="5"/>
        <w:numId w:val="6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</w:style>
  <w:style w:type="paragraph" w:customStyle="1" w:styleId="Nummerierungabc">
    <w:name w:val="Nummerierung abc"/>
    <w:basedOn w:val="Listenabsatz"/>
    <w:uiPriority w:val="8"/>
    <w:qFormat/>
    <w:rsid w:val="00E0011A"/>
    <w:pPr>
      <w:numPr>
        <w:ilvl w:val="8"/>
        <w:numId w:val="6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rsid w:val="005B4EF9"/>
    <w:pPr>
      <w:numPr>
        <w:ilvl w:val="4"/>
        <w:numId w:val="6"/>
      </w:numPr>
      <w:ind w:left="1134" w:hanging="1134"/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3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Standard"/>
    <w:next w:val="Standard"/>
    <w:uiPriority w:val="90"/>
    <w:semiHidden/>
    <w:rsid w:val="00397B92"/>
    <w:pPr>
      <w:spacing w:line="20" w:lineRule="exact"/>
    </w:pPr>
    <w:rPr>
      <w:sz w:val="2"/>
    </w:rPr>
  </w:style>
  <w:style w:type="paragraph" w:styleId="Verzeichnis4">
    <w:name w:val="toc 4"/>
    <w:basedOn w:val="Standard"/>
    <w:next w:val="Standard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Verzeichnis5">
    <w:name w:val="toc 5"/>
    <w:basedOn w:val="Standard"/>
    <w:next w:val="Standard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Literaturverzeichnis">
    <w:name w:val="Bibliography"/>
    <w:basedOn w:val="Standard"/>
    <w:next w:val="Standard"/>
    <w:uiPriority w:val="37"/>
    <w:semiHidden/>
    <w:rsid w:val="00E02496"/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4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5"/>
      </w:numPr>
    </w:pPr>
  </w:style>
  <w:style w:type="character" w:styleId="Fett">
    <w:name w:val="Strong"/>
    <w:basedOn w:val="Absatz-Standardschriftar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el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Untertitel"/>
    <w:uiPriority w:val="12"/>
    <w:qFormat/>
    <w:rsid w:val="00D31FCA"/>
    <w:pPr>
      <w:spacing w:after="480" w:line="390" w:lineRule="exact"/>
    </w:pPr>
    <w:rPr>
      <w:sz w:val="48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Standard"/>
    <w:next w:val="Standard"/>
    <w:rsid w:val="00310DCC"/>
    <w:pPr>
      <w:jc w:val="left"/>
    </w:pPr>
    <w:rPr>
      <w:b/>
      <w:spacing w:val="20"/>
    </w:rPr>
  </w:style>
  <w:style w:type="paragraph" w:customStyle="1" w:styleId="TitelInhaltsverzeichnis">
    <w:name w:val="Titel Inhaltsverzeichnis"/>
    <w:basedOn w:val="Verzeichnis1"/>
    <w:rsid w:val="00C11CE0"/>
    <w:pPr>
      <w:tabs>
        <w:tab w:val="clear" w:pos="9214"/>
        <w:tab w:val="left" w:pos="407"/>
        <w:tab w:val="right" w:leader="dot" w:pos="8177"/>
      </w:tabs>
      <w:ind w:left="0" w:firstLine="0"/>
    </w:pPr>
    <w:rPr>
      <w:rFonts w:ascii="Arial Black" w:hAnsi="Arial Black"/>
      <w:noProof w:val="0"/>
      <w:sz w:val="22"/>
    </w:rPr>
  </w:style>
  <w:style w:type="table" w:styleId="Gitternetztabelle2Akzent4">
    <w:name w:val="Grid Table 2 Accent 4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2" w:space="0" w:color="C68DBF" w:themeColor="accent4" w:themeTint="99"/>
        <w:bottom w:val="single" w:sz="2" w:space="0" w:color="C68DBF" w:themeColor="accent4" w:themeTint="99"/>
        <w:insideH w:val="single" w:sz="2" w:space="0" w:color="C68DBF" w:themeColor="accent4" w:themeTint="99"/>
        <w:insideV w:val="single" w:sz="2" w:space="0" w:color="C68D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8D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8D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9" w:themeFill="accent4" w:themeFillTint="33"/>
      </w:tcPr>
    </w:tblStylePr>
    <w:tblStylePr w:type="band1Horz">
      <w:tblPr/>
      <w:tcPr>
        <w:shd w:val="clear" w:color="auto" w:fill="ECD9E9" w:themeFill="accent4" w:themeFillTint="33"/>
      </w:tcPr>
    </w:tblStylePr>
  </w:style>
  <w:style w:type="table" w:styleId="Listentabelle3">
    <w:name w:val="List Table 3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2Akzent6">
    <w:name w:val="List Table 2 Accent 6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bottom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2">
    <w:name w:val="List Table 3 Accent 2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8B6B" w:themeColor="accent2"/>
        <w:left w:val="single" w:sz="4" w:space="0" w:color="008B6B" w:themeColor="accent2"/>
        <w:bottom w:val="single" w:sz="4" w:space="0" w:color="008B6B" w:themeColor="accent2"/>
        <w:right w:val="single" w:sz="4" w:space="0" w:color="008B6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B6B" w:themeFill="accent2"/>
      </w:tcPr>
    </w:tblStylePr>
    <w:tblStylePr w:type="lastRow">
      <w:rPr>
        <w:b/>
        <w:bCs/>
      </w:rPr>
      <w:tblPr/>
      <w:tcPr>
        <w:tcBorders>
          <w:top w:val="double" w:sz="4" w:space="0" w:color="008B6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B6B" w:themeColor="accent2"/>
          <w:right w:val="single" w:sz="4" w:space="0" w:color="008B6B" w:themeColor="accent2"/>
        </w:tcBorders>
      </w:tcPr>
    </w:tblStylePr>
    <w:tblStylePr w:type="band1Horz">
      <w:tblPr/>
      <w:tcPr>
        <w:tcBorders>
          <w:top w:val="single" w:sz="4" w:space="0" w:color="008B6B" w:themeColor="accent2"/>
          <w:bottom w:val="single" w:sz="4" w:space="0" w:color="008B6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B6B" w:themeColor="accent2"/>
          <w:left w:val="nil"/>
        </w:tcBorders>
      </w:tcPr>
    </w:tblStylePr>
    <w:tblStylePr w:type="swCell">
      <w:tblPr/>
      <w:tcPr>
        <w:tcBorders>
          <w:top w:val="double" w:sz="4" w:space="0" w:color="008B6B" w:themeColor="accent2"/>
          <w:right w:val="nil"/>
        </w:tcBorders>
      </w:tcPr>
    </w:tblStylePr>
  </w:style>
  <w:style w:type="table" w:styleId="Listentabelle4Akzent6">
    <w:name w:val="List Table 4 Accent 6"/>
    <w:basedOn w:val="NormaleTabelle"/>
    <w:uiPriority w:val="49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C11E" w:themeColor="accent6"/>
          <w:left w:val="single" w:sz="4" w:space="0" w:color="95C11E" w:themeColor="accent6"/>
          <w:bottom w:val="single" w:sz="4" w:space="0" w:color="95C11E" w:themeColor="accent6"/>
          <w:right w:val="single" w:sz="4" w:space="0" w:color="95C11E" w:themeColor="accent6"/>
          <w:insideH w:val="nil"/>
        </w:tcBorders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6">
    <w:name w:val="List Table 3 Accent 6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95C11E" w:themeColor="accent6"/>
        <w:left w:val="single" w:sz="4" w:space="0" w:color="95C11E" w:themeColor="accent6"/>
        <w:bottom w:val="single" w:sz="4" w:space="0" w:color="95C11E" w:themeColor="accent6"/>
        <w:right w:val="single" w:sz="4" w:space="0" w:color="95C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95C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C11E" w:themeColor="accent6"/>
          <w:right w:val="single" w:sz="4" w:space="0" w:color="95C11E" w:themeColor="accent6"/>
        </w:tcBorders>
      </w:tcPr>
    </w:tblStylePr>
    <w:tblStylePr w:type="band1Horz">
      <w:tblPr/>
      <w:tcPr>
        <w:tcBorders>
          <w:top w:val="single" w:sz="4" w:space="0" w:color="95C11E" w:themeColor="accent6"/>
          <w:bottom w:val="single" w:sz="4" w:space="0" w:color="95C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C11E" w:themeColor="accent6"/>
          <w:left w:val="nil"/>
        </w:tcBorders>
      </w:tcPr>
    </w:tblStylePr>
    <w:tblStylePr w:type="swCell">
      <w:tblPr/>
      <w:tcPr>
        <w:tcBorders>
          <w:top w:val="double" w:sz="4" w:space="0" w:color="95C11E" w:themeColor="accent6"/>
          <w:right w:val="nil"/>
        </w:tcBorders>
      </w:tcPr>
    </w:tblStylePr>
  </w:style>
  <w:style w:type="table" w:styleId="Listentabelle1hellAkzent6">
    <w:name w:val="List Table 1 Light Accent 6"/>
    <w:basedOn w:val="NormaleTabelle"/>
    <w:uiPriority w:val="46"/>
    <w:rsid w:val="00A17F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6farbigAkzent6">
    <w:name w:val="Grid Table 6 Colorful Accent 6"/>
    <w:basedOn w:val="NormaleTabelle"/>
    <w:uiPriority w:val="51"/>
    <w:rsid w:val="00A17F62"/>
    <w:pPr>
      <w:spacing w:line="240" w:lineRule="auto"/>
    </w:pPr>
    <w:rPr>
      <w:color w:val="6F9016" w:themeColor="accent6" w:themeShade="BF"/>
    </w:r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  <w:insideV w:val="single" w:sz="4" w:space="0" w:color="C5E76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6farbig">
    <w:name w:val="Grid Table 6 Colorful"/>
    <w:basedOn w:val="NormaleTabelle"/>
    <w:uiPriority w:val="51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emithellemGitternetz">
    <w:name w:val="Grid Table Light"/>
    <w:basedOn w:val="NormaleTabelle"/>
    <w:uiPriority w:val="40"/>
    <w:rsid w:val="00A17F6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79F2622F13FB4C83088A316571CAE2" ma:contentTypeVersion="10" ma:contentTypeDescription="Ein neues Dokument erstellen." ma:contentTypeScope="" ma:versionID="41040393dca20762bcc67479ea299069">
  <xsd:schema xmlns:xsd="http://www.w3.org/2001/XMLSchema" xmlns:xs="http://www.w3.org/2001/XMLSchema" xmlns:p="http://schemas.microsoft.com/office/2006/metadata/properties" xmlns:ns2="24da1e36-3a78-407b-a34e-7d2a717a568d" xmlns:ns3="882bfd46-f05b-43df-9317-43474c8dff16" targetNamespace="http://schemas.microsoft.com/office/2006/metadata/properties" ma:root="true" ma:fieldsID="af7848d4b60d98b32816b93d2edb2fa0" ns2:_="" ns3:_="">
    <xsd:import namespace="24da1e36-3a78-407b-a34e-7d2a717a568d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a1e36-3a78-407b-a34e-7d2a717a5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bfd46-f05b-43df-9317-43474c8dff16" xsi:nil="true"/>
    <lcf76f155ced4ddcb4097134ff3c332f xmlns="24da1e36-3a78-407b-a34e-7d2a717a568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28E05B-7D9E-4641-8EDA-65919C84D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a1e36-3a78-407b-a34e-7d2a717a568d"/>
    <ds:schemaRef ds:uri="882bfd46-f05b-43df-9317-43474c8df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882bfd46-f05b-43df-9317-43474c8dff16"/>
    <ds:schemaRef ds:uri="24da1e36-3a78-407b-a34e-7d2a717a568d"/>
  </ds:schemaRefs>
</ds:datastoreItem>
</file>

<file path=customXml/itemProps3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611</Characters>
  <Application>Microsoft Office Word</Application>
  <DocSecurity>0</DocSecurity>
  <Lines>5</Lines>
  <Paragraphs>1</Paragraphs>
  <ScaleCrop>false</ScaleCrop>
  <Company>BBW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Unterlagen_Arbeitspakete</dc:title>
  <dc:creator>Selina Gahlinger</dc:creator>
  <dc:description>erstellt durch Vorlagenbauer.ch</dc:description>
  <cp:lastModifiedBy>Lorenz Caspar Fritschi</cp:lastModifiedBy>
  <cp:revision>11</cp:revision>
  <cp:lastPrinted>2023-11-02T16:15:00Z</cp:lastPrinted>
  <dcterms:created xsi:type="dcterms:W3CDTF">2025-03-02T15:31:00Z</dcterms:created>
  <dcterms:modified xsi:type="dcterms:W3CDTF">2026-06-22T06:20:00Z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0x010100F079F2622F13FB4C83088A316571CAE2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