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08E2" w14:textId="65BDFA78" w:rsidR="00310DCC" w:rsidRDefault="00B74D13" w:rsidP="00310DCC">
      <w:pPr>
        <w:pStyle w:val="Title"/>
        <w:spacing w:before="240"/>
        <w:ind w:left="-567"/>
        <w:jc w:val="left"/>
        <w:rPr>
          <w:b/>
          <w:sz w:val="44"/>
        </w:rPr>
      </w:pPr>
      <w:r>
        <w:rPr>
          <w:b/>
          <w:sz w:val="44"/>
        </w:rPr>
        <w:t>Projektantrag</w:t>
      </w:r>
    </w:p>
    <w:tbl>
      <w:tblPr>
        <w:tblStyle w:val="KlassischeTabelle"/>
        <w:tblW w:w="0" w:type="auto"/>
        <w:tblInd w:w="-567" w:type="dxa"/>
        <w:tblLook w:val="04A0" w:firstRow="1" w:lastRow="0" w:firstColumn="1" w:lastColumn="0" w:noHBand="0" w:noVBand="1"/>
      </w:tblPr>
      <w:tblGrid>
        <w:gridCol w:w="4332"/>
        <w:gridCol w:w="4332"/>
      </w:tblGrid>
      <w:tr w:rsidR="00B74D13" w14:paraId="04516D80" w14:textId="77777777" w:rsidTr="0479B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</w:tcPr>
          <w:p w14:paraId="4C9342A0" w14:textId="6D20D348" w:rsidR="00B74D13" w:rsidRDefault="00B74D13" w:rsidP="00B74D13">
            <w:r>
              <w:t>Projektname</w:t>
            </w:r>
          </w:p>
        </w:tc>
        <w:tc>
          <w:tcPr>
            <w:tcW w:w="4332" w:type="dxa"/>
          </w:tcPr>
          <w:p w14:paraId="486FCE7D" w14:textId="224BFE8D" w:rsidR="00B74D13" w:rsidRPr="0013032E" w:rsidRDefault="3CF6A4AF" w:rsidP="611BCD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iCs/>
                <w:sz w:val="16"/>
                <w:szCs w:val="16"/>
              </w:rPr>
            </w:pPr>
            <w:r w:rsidRPr="611BCD67">
              <w:rPr>
                <w:b w:val="0"/>
                <w:i/>
                <w:iCs/>
                <w:sz w:val="16"/>
                <w:szCs w:val="16"/>
              </w:rPr>
              <w:t>Tip Toi Geo</w:t>
            </w:r>
          </w:p>
        </w:tc>
      </w:tr>
      <w:tr w:rsidR="00B74D13" w14:paraId="503FB9EF" w14:textId="77777777" w:rsidTr="0479B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</w:tcPr>
          <w:p w14:paraId="42E2840B" w14:textId="2A7C8930" w:rsidR="00B74D13" w:rsidRDefault="00B74D13" w:rsidP="00B74D13">
            <w:r>
              <w:t>Ausgangslage</w:t>
            </w:r>
          </w:p>
        </w:tc>
        <w:tc>
          <w:tcPr>
            <w:tcW w:w="4332" w:type="dxa"/>
          </w:tcPr>
          <w:p w14:paraId="06F06AD9" w14:textId="0E61D03C" w:rsidR="00B74D13" w:rsidRPr="0013032E" w:rsidRDefault="45AC0249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479BF61">
              <w:rPr>
                <w:i/>
                <w:iCs/>
                <w:sz w:val="16"/>
                <w:szCs w:val="16"/>
              </w:rPr>
              <w:t>Derzeit gibt es den Tip-Toi-Stift und Bücher, Materialien zum Basteln neuer Bücher und Spiele sowie Geocaches. Wir möchten Tip-Toi und Geocaching miteinander verbinden, um ein Spiel zu entwickeln, das das Gehirn fordert und im Freien stattfindet.</w:t>
            </w:r>
          </w:p>
        </w:tc>
      </w:tr>
      <w:tr w:rsidR="00B74D13" w14:paraId="63990621" w14:textId="77777777" w:rsidTr="0479B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</w:tcPr>
          <w:p w14:paraId="37CCDB05" w14:textId="43C202E3" w:rsidR="00B74D13" w:rsidRDefault="00B74D13" w:rsidP="00B74D13">
            <w:r>
              <w:t>Projektinhalt</w:t>
            </w:r>
          </w:p>
        </w:tc>
        <w:tc>
          <w:tcPr>
            <w:tcW w:w="4332" w:type="dxa"/>
          </w:tcPr>
          <w:p w14:paraId="3EAFABC5" w14:textId="3D80BA90" w:rsidR="00B74D13" w:rsidRPr="0013032E" w:rsidRDefault="6BC7965B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479BF61">
              <w:rPr>
                <w:i/>
                <w:iCs/>
                <w:sz w:val="16"/>
                <w:szCs w:val="16"/>
              </w:rPr>
              <w:t>Das Projekt umfasst im Wesentlichen zwei Komponenten:</w:t>
            </w:r>
          </w:p>
          <w:p w14:paraId="190B5686" w14:textId="3F6480BC" w:rsidR="00B74D13" w:rsidRPr="0013032E" w:rsidRDefault="6BC7965B" w:rsidP="0479BF6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479BF61">
              <w:rPr>
                <w:i/>
                <w:iCs/>
                <w:sz w:val="16"/>
                <w:szCs w:val="16"/>
              </w:rPr>
              <w:t>"Caches" =&gt; Objekte wie Karten oder Aufkleber, die sowohl versteckt als auch vom Tip</w:t>
            </w:r>
            <w:r w:rsidR="36540A7C" w:rsidRPr="0479BF61">
              <w:rPr>
                <w:i/>
                <w:iCs/>
                <w:sz w:val="16"/>
                <w:szCs w:val="16"/>
              </w:rPr>
              <w:t xml:space="preserve"> </w:t>
            </w:r>
            <w:r w:rsidRPr="0479BF61">
              <w:rPr>
                <w:i/>
                <w:iCs/>
                <w:sz w:val="16"/>
                <w:szCs w:val="16"/>
              </w:rPr>
              <w:t>Toi gescannt werden können</w:t>
            </w:r>
          </w:p>
          <w:p w14:paraId="73878E43" w14:textId="0FCBFCF3" w:rsidR="00B74D13" w:rsidRPr="0013032E" w:rsidRDefault="6BC7965B" w:rsidP="0479BF6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479BF61">
              <w:rPr>
                <w:i/>
                <w:iCs/>
                <w:sz w:val="16"/>
                <w:szCs w:val="16"/>
              </w:rPr>
              <w:t>Buch/Karte =&gt; das/die Hinweise zum Auffinden dieser Objekte enthält</w:t>
            </w:r>
          </w:p>
          <w:p w14:paraId="48FB1673" w14:textId="7CF22213" w:rsidR="00B74D13" w:rsidRPr="0013032E" w:rsidRDefault="6BC7965B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>Für beide Komponenten sind Audiodaten erforderlich.</w:t>
            </w:r>
          </w:p>
        </w:tc>
      </w:tr>
      <w:tr w:rsidR="00B74D13" w14:paraId="7B7A962E" w14:textId="77777777" w:rsidTr="0479B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</w:tcPr>
          <w:p w14:paraId="4F78C7CD" w14:textId="55AFCB51" w:rsidR="00B74D13" w:rsidRDefault="00B74D13" w:rsidP="00B74D13">
            <w:r>
              <w:t>Projektziele</w:t>
            </w:r>
          </w:p>
        </w:tc>
        <w:tc>
          <w:tcPr>
            <w:tcW w:w="4332" w:type="dxa"/>
          </w:tcPr>
          <w:p w14:paraId="1057BCB7" w14:textId="58A21122" w:rsidR="00B74D13" w:rsidRPr="0013032E" w:rsidRDefault="36FC0CC3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479BF61">
              <w:rPr>
                <w:i/>
                <w:iCs/>
                <w:sz w:val="16"/>
                <w:szCs w:val="16"/>
              </w:rPr>
              <w:t>Es muss einen Prototyp des "Caches” geben, der klein ist und mit Tip Toi interagieren kann.</w:t>
            </w:r>
          </w:p>
          <w:p w14:paraId="7BACAF10" w14:textId="3AEFCDEC" w:rsidR="00B74D13" w:rsidRPr="0013032E" w:rsidRDefault="36FC0CC3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>Es muss mindestens eine Karte geben, die mit Tip Toi interagieren kann und 3–5 Hinweise enthält.</w:t>
            </w:r>
          </w:p>
          <w:p w14:paraId="5678B4EB" w14:textId="7120EFAD" w:rsidR="00B74D13" w:rsidRPr="0013032E" w:rsidRDefault="36FC0CC3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479BF61">
              <w:rPr>
                <w:i/>
                <w:iCs/>
                <w:sz w:val="16"/>
                <w:szCs w:val="16"/>
              </w:rPr>
              <w:t xml:space="preserve">Beide </w:t>
            </w:r>
            <w:r w:rsidR="492A9698" w:rsidRPr="0479BF61">
              <w:rPr>
                <w:i/>
                <w:iCs/>
                <w:sz w:val="16"/>
                <w:szCs w:val="16"/>
              </w:rPr>
              <w:t>müssen</w:t>
            </w:r>
            <w:r w:rsidRPr="0479BF61">
              <w:rPr>
                <w:i/>
                <w:iCs/>
                <w:sz w:val="16"/>
                <w:szCs w:val="16"/>
              </w:rPr>
              <w:t xml:space="preserve"> bei Interaktion die richtigen Audiodaten abspielen.</w:t>
            </w:r>
          </w:p>
          <w:p w14:paraId="6483BD91" w14:textId="36E1136E" w:rsidR="00B74D13" w:rsidRPr="0013032E" w:rsidRDefault="36FC0CC3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 xml:space="preserve"> </w:t>
            </w:r>
          </w:p>
          <w:p w14:paraId="4D22B887" w14:textId="16D3267D" w:rsidR="00B74D13" w:rsidRPr="0013032E" w:rsidRDefault="36FC0CC3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>Die “Caches” sollten robust und gut versteckbar sein.</w:t>
            </w:r>
          </w:p>
          <w:p w14:paraId="3F8A6F85" w14:textId="2AE79AC8" w:rsidR="00B74D13" w:rsidRPr="0013032E" w:rsidRDefault="36FC0CC3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>Die Karte/das Buch sollte verständlich sein.</w:t>
            </w:r>
          </w:p>
          <w:p w14:paraId="2BF874AC" w14:textId="4DDAC8FA" w:rsidR="00B74D13" w:rsidRPr="0013032E" w:rsidRDefault="36FC0CC3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>Die Audiodaten sollten verständlich sein.</w:t>
            </w:r>
          </w:p>
          <w:p w14:paraId="475361C7" w14:textId="6854C466" w:rsidR="00B74D13" w:rsidRPr="0013032E" w:rsidRDefault="36FC0CC3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 xml:space="preserve"> </w:t>
            </w:r>
          </w:p>
          <w:p w14:paraId="16D42BD4" w14:textId="3D811353" w:rsidR="00B74D13" w:rsidRPr="0013032E" w:rsidRDefault="36FC0CC3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>Das Spiel könnte verfolgen, was bereits gefunden wurde.</w:t>
            </w:r>
          </w:p>
          <w:p w14:paraId="6795DE35" w14:textId="025BC5AA" w:rsidR="00B74D13" w:rsidRPr="0013032E" w:rsidRDefault="36FC0CC3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>Die Karte könnte ansprechend und professionell aussehen.</w:t>
            </w:r>
          </w:p>
        </w:tc>
      </w:tr>
      <w:tr w:rsidR="00B74D13" w14:paraId="1BEE52BE" w14:textId="77777777" w:rsidTr="0479B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</w:tcPr>
          <w:p w14:paraId="01874443" w14:textId="66EC1289" w:rsidR="00B74D13" w:rsidRDefault="00B74D13" w:rsidP="00B74D13">
            <w:r>
              <w:t>Abgrenzung</w:t>
            </w:r>
          </w:p>
        </w:tc>
        <w:tc>
          <w:tcPr>
            <w:tcW w:w="4332" w:type="dxa"/>
          </w:tcPr>
          <w:p w14:paraId="4BCB4293" w14:textId="15F457C5" w:rsidR="00B74D13" w:rsidRPr="0013032E" w:rsidRDefault="6B046B3E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479BF61">
              <w:rPr>
                <w:i/>
                <w:iCs/>
                <w:sz w:val="16"/>
                <w:szCs w:val="16"/>
              </w:rPr>
              <w:t>Die Audiodaten müssen nicht professionell sein.</w:t>
            </w:r>
          </w:p>
          <w:p w14:paraId="5B22A43F" w14:textId="4F6B6ECC" w:rsidR="00B74D13" w:rsidRPr="0013032E" w:rsidRDefault="6B046B3E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>Um Probleme mit Berechtigungen und Risiken zu vermeiden, müssen die Objekte nicht tatsächlich irgendwo platziert oder versteckt werden.</w:t>
            </w:r>
          </w:p>
          <w:p w14:paraId="4B932004" w14:textId="69095D78" w:rsidR="00B74D13" w:rsidRPr="0013032E" w:rsidRDefault="6B046B3E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>Die Hinweise müssen nicht gut sein.</w:t>
            </w:r>
          </w:p>
          <w:p w14:paraId="3D525E09" w14:textId="0B6EB87B" w:rsidR="00B74D13" w:rsidRPr="0013032E" w:rsidRDefault="6B046B3E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>Das Projekt befasst sich nicht mit Massenproduktion.</w:t>
            </w:r>
          </w:p>
        </w:tc>
      </w:tr>
      <w:tr w:rsidR="00A77FCE" w14:paraId="67610367" w14:textId="77777777" w:rsidTr="0479B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</w:tcPr>
          <w:p w14:paraId="0AA400FC" w14:textId="4BD2B6AF" w:rsidR="00A77FCE" w:rsidRDefault="00A77FCE" w:rsidP="00B74D13">
            <w:r>
              <w:t>Schnittstellen</w:t>
            </w:r>
          </w:p>
        </w:tc>
        <w:tc>
          <w:tcPr>
            <w:tcW w:w="4332" w:type="dxa"/>
          </w:tcPr>
          <w:p w14:paraId="50C66D6E" w14:textId="7A0C9788" w:rsidR="00A77FCE" w:rsidRPr="0013032E" w:rsidRDefault="755EFDF2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>-</w:t>
            </w:r>
          </w:p>
        </w:tc>
      </w:tr>
      <w:tr w:rsidR="00B74D13" w14:paraId="51E528C0" w14:textId="77777777" w:rsidTr="0479B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</w:tcPr>
          <w:p w14:paraId="4A5A32D2" w14:textId="545FA978" w:rsidR="00B74D13" w:rsidRDefault="00B74D13" w:rsidP="00B74D13">
            <w:r>
              <w:t>Meilensteine</w:t>
            </w:r>
          </w:p>
        </w:tc>
        <w:tc>
          <w:tcPr>
            <w:tcW w:w="4332" w:type="dxa"/>
          </w:tcPr>
          <w:p w14:paraId="0596BD43" w14:textId="35D563BE" w:rsidR="00B74D13" w:rsidRPr="0013032E" w:rsidRDefault="2028582E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479BF61">
              <w:rPr>
                <w:i/>
                <w:iCs/>
                <w:sz w:val="16"/>
                <w:szCs w:val="16"/>
              </w:rPr>
              <w:t>Tip Toi gelernt -&gt; Eigene Audiodaten geladen und eigenes interaktives Bild</w:t>
            </w:r>
          </w:p>
          <w:p w14:paraId="646CC608" w14:textId="3E38D5EF" w:rsidR="00B74D13" w:rsidRPr="0013032E" w:rsidRDefault="2028582E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>Karten-Prototyp fertiggestellt</w:t>
            </w:r>
          </w:p>
          <w:p w14:paraId="404906A3" w14:textId="1F7E0E87" w:rsidR="00B74D13" w:rsidRPr="0013032E" w:rsidRDefault="2028582E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>Karten-Prototyp fertiggestellt</w:t>
            </w:r>
          </w:p>
          <w:p w14:paraId="015C6D99" w14:textId="44CABACB" w:rsidR="00B74D13" w:rsidRPr="0013032E" w:rsidRDefault="2028582E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>Spiel fertiggestellt</w:t>
            </w:r>
          </w:p>
        </w:tc>
      </w:tr>
      <w:tr w:rsidR="00A77FCE" w14:paraId="69565648" w14:textId="77777777" w:rsidTr="0479B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</w:tcPr>
          <w:p w14:paraId="01DA7451" w14:textId="6FAB07BC" w:rsidR="00A77FCE" w:rsidRDefault="00A77FCE" w:rsidP="00B74D13">
            <w:r>
              <w:t>Risiken</w:t>
            </w:r>
          </w:p>
        </w:tc>
        <w:tc>
          <w:tcPr>
            <w:tcW w:w="4332" w:type="dxa"/>
          </w:tcPr>
          <w:p w14:paraId="1527F31A" w14:textId="71446D0F" w:rsidR="00A77FCE" w:rsidRPr="0013032E" w:rsidRDefault="621A3743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479BF61">
              <w:rPr>
                <w:i/>
                <w:iCs/>
                <w:sz w:val="16"/>
                <w:szCs w:val="16"/>
              </w:rPr>
              <w:t>Mögliche Risiken sind:</w:t>
            </w:r>
          </w:p>
          <w:p w14:paraId="6589F20F" w14:textId="39BB5D96" w:rsidR="00A77FCE" w:rsidRPr="0013032E" w:rsidRDefault="621A3743" w:rsidP="0479BF6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479BF61">
              <w:rPr>
                <w:i/>
                <w:iCs/>
                <w:sz w:val="16"/>
                <w:szCs w:val="16"/>
              </w:rPr>
              <w:t>Tip Toi kann nicht rechtzeitig erlernt werden</w:t>
            </w:r>
          </w:p>
          <w:p w14:paraId="34ACEEEA" w14:textId="4F689368" w:rsidR="00A77FCE" w:rsidRPr="0013032E" w:rsidRDefault="621A3743" w:rsidP="0479BF6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479BF61">
              <w:rPr>
                <w:i/>
                <w:iCs/>
                <w:sz w:val="16"/>
                <w:szCs w:val="16"/>
              </w:rPr>
              <w:t>Caches können nicht gleichzeitig klein und interaktiv sein</w:t>
            </w:r>
          </w:p>
        </w:tc>
      </w:tr>
    </w:tbl>
    <w:p w14:paraId="12CE7298" w14:textId="77777777" w:rsidR="005C2563" w:rsidRDefault="005C2563" w:rsidP="00B74D13">
      <w:pPr>
        <w:ind w:left="-567"/>
      </w:pPr>
    </w:p>
    <w:tbl>
      <w:tblPr>
        <w:tblStyle w:val="KlassischeTabelle"/>
        <w:tblW w:w="0" w:type="auto"/>
        <w:tblInd w:w="-567" w:type="dxa"/>
        <w:tblLook w:val="04A0" w:firstRow="1" w:lastRow="0" w:firstColumn="1" w:lastColumn="0" w:noHBand="0" w:noVBand="1"/>
      </w:tblPr>
      <w:tblGrid>
        <w:gridCol w:w="4332"/>
        <w:gridCol w:w="4332"/>
      </w:tblGrid>
      <w:tr w:rsidR="00A77FCE" w14:paraId="6AB79683" w14:textId="77777777" w:rsidTr="0479B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</w:tcPr>
          <w:p w14:paraId="45B0BA5E" w14:textId="6CB9B2EB" w:rsidR="00A77FCE" w:rsidRDefault="00A77FCE" w:rsidP="00A77FCE">
            <w:r>
              <w:t>Kosten (Budget)</w:t>
            </w:r>
          </w:p>
        </w:tc>
        <w:tc>
          <w:tcPr>
            <w:tcW w:w="4332" w:type="dxa"/>
          </w:tcPr>
          <w:p w14:paraId="27EA8330" w14:textId="05416385" w:rsidR="00A77FCE" w:rsidRPr="0013032E" w:rsidRDefault="10DAC8C6" w:rsidP="0479BF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iCs/>
                <w:sz w:val="16"/>
                <w:szCs w:val="16"/>
              </w:rPr>
            </w:pPr>
            <w:r w:rsidRPr="0479BF61">
              <w:rPr>
                <w:b w:val="0"/>
                <w:i/>
                <w:iCs/>
                <w:sz w:val="16"/>
                <w:szCs w:val="16"/>
              </w:rPr>
              <w:t>-</w:t>
            </w:r>
          </w:p>
        </w:tc>
      </w:tr>
      <w:tr w:rsidR="00A77FCE" w14:paraId="7142AF26" w14:textId="77777777" w:rsidTr="0479B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</w:tcPr>
          <w:p w14:paraId="201603C5" w14:textId="2B11D06B" w:rsidR="00A77FCE" w:rsidRDefault="00A77FCE" w:rsidP="00A77FCE">
            <w:r>
              <w:t>Personalaufwand</w:t>
            </w:r>
          </w:p>
        </w:tc>
        <w:tc>
          <w:tcPr>
            <w:tcW w:w="4332" w:type="dxa"/>
          </w:tcPr>
          <w:p w14:paraId="079B70CA" w14:textId="16AE2E6B" w:rsidR="00A77FCE" w:rsidRPr="0013032E" w:rsidRDefault="33A5EE0A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>-</w:t>
            </w:r>
          </w:p>
        </w:tc>
      </w:tr>
      <w:tr w:rsidR="00A77FCE" w14:paraId="32C4B8EE" w14:textId="77777777" w:rsidTr="0479B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</w:tcPr>
          <w:p w14:paraId="264646BB" w14:textId="65755F3A" w:rsidR="00A77FCE" w:rsidRDefault="00A77FCE" w:rsidP="00A77FCE">
            <w:r>
              <w:t>Sachmittel</w:t>
            </w:r>
          </w:p>
        </w:tc>
        <w:tc>
          <w:tcPr>
            <w:tcW w:w="4332" w:type="dxa"/>
          </w:tcPr>
          <w:p w14:paraId="71144C6C" w14:textId="7147B09F" w:rsidR="00A77FCE" w:rsidRPr="0013032E" w:rsidRDefault="2020A682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79BF61">
              <w:rPr>
                <w:i/>
                <w:iCs/>
                <w:sz w:val="16"/>
                <w:szCs w:val="16"/>
              </w:rPr>
              <w:t>-</w:t>
            </w:r>
          </w:p>
        </w:tc>
      </w:tr>
    </w:tbl>
    <w:p w14:paraId="007F05EB" w14:textId="77777777" w:rsidR="00A77FCE" w:rsidRDefault="00A77FCE" w:rsidP="0013032E">
      <w:pPr>
        <w:ind w:left="-567"/>
      </w:pPr>
    </w:p>
    <w:tbl>
      <w:tblPr>
        <w:tblStyle w:val="KlassischeTabelle"/>
        <w:tblW w:w="0" w:type="auto"/>
        <w:tblInd w:w="-567" w:type="dxa"/>
        <w:tblLook w:val="04A0" w:firstRow="1" w:lastRow="0" w:firstColumn="1" w:lastColumn="0" w:noHBand="0" w:noVBand="1"/>
      </w:tblPr>
      <w:tblGrid>
        <w:gridCol w:w="4332"/>
        <w:gridCol w:w="4332"/>
      </w:tblGrid>
      <w:tr w:rsidR="00B74D13" w14:paraId="1FE6AD59" w14:textId="77777777" w:rsidTr="0479B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</w:tcPr>
          <w:p w14:paraId="11CBA4CE" w14:textId="7C202CDD" w:rsidR="00B74D13" w:rsidRDefault="00B74D13" w:rsidP="001300F3">
            <w:r>
              <w:t>Auftraggeber</w:t>
            </w:r>
          </w:p>
        </w:tc>
        <w:tc>
          <w:tcPr>
            <w:tcW w:w="4332" w:type="dxa"/>
          </w:tcPr>
          <w:p w14:paraId="4C7E2F3A" w14:textId="54C52264" w:rsidR="00B74D13" w:rsidRPr="0013032E" w:rsidRDefault="0EBAA4FE" w:rsidP="0479BF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iCs/>
                <w:sz w:val="16"/>
                <w:szCs w:val="16"/>
              </w:rPr>
            </w:pPr>
            <w:r w:rsidRPr="0479BF61">
              <w:rPr>
                <w:b w:val="0"/>
                <w:i/>
                <w:iCs/>
                <w:sz w:val="16"/>
                <w:szCs w:val="16"/>
              </w:rPr>
              <w:t>Dominik Berner</w:t>
            </w:r>
          </w:p>
        </w:tc>
      </w:tr>
      <w:tr w:rsidR="00B74D13" w14:paraId="5B7FE2FF" w14:textId="77777777" w:rsidTr="0479B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</w:tcPr>
          <w:p w14:paraId="6F94EAAC" w14:textId="0E903A2F" w:rsidR="00B74D13" w:rsidRDefault="00B74D13" w:rsidP="001300F3">
            <w:r>
              <w:t>Projektleiter</w:t>
            </w:r>
          </w:p>
        </w:tc>
        <w:tc>
          <w:tcPr>
            <w:tcW w:w="4332" w:type="dxa"/>
          </w:tcPr>
          <w:p w14:paraId="3EFBC34B" w14:textId="50347139" w:rsidR="00B74D13" w:rsidRPr="0013032E" w:rsidRDefault="52336A0F" w:rsidP="0CCB0D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CCB0D20">
              <w:rPr>
                <w:i/>
                <w:iCs/>
                <w:sz w:val="16"/>
                <w:szCs w:val="16"/>
              </w:rPr>
              <w:t>Julian Nagel</w:t>
            </w:r>
          </w:p>
        </w:tc>
      </w:tr>
      <w:tr w:rsidR="00B74D13" w14:paraId="6DB1B405" w14:textId="77777777" w:rsidTr="0479B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</w:tcPr>
          <w:p w14:paraId="543426CE" w14:textId="7D03D6B9" w:rsidR="00B74D13" w:rsidRDefault="00B74D13" w:rsidP="001300F3">
            <w:r>
              <w:t>Projektmitglieder</w:t>
            </w:r>
          </w:p>
        </w:tc>
        <w:tc>
          <w:tcPr>
            <w:tcW w:w="4332" w:type="dxa"/>
          </w:tcPr>
          <w:p w14:paraId="2A59204C" w14:textId="7C597305" w:rsidR="00B74D13" w:rsidRPr="0013032E" w:rsidRDefault="4DE837B1" w:rsidP="00BEDD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DD4D">
              <w:rPr>
                <w:i/>
                <w:iCs/>
                <w:sz w:val="16"/>
                <w:szCs w:val="16"/>
              </w:rPr>
              <w:t>Lorenz Fritschi</w:t>
            </w:r>
          </w:p>
          <w:p w14:paraId="6F9D9C5A" w14:textId="34D4BF6A" w:rsidR="00B74D13" w:rsidRPr="0013032E" w:rsidRDefault="4DE837B1" w:rsidP="0CCB0D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CCB0D20">
              <w:rPr>
                <w:i/>
                <w:iCs/>
                <w:sz w:val="16"/>
                <w:szCs w:val="16"/>
              </w:rPr>
              <w:t>Marlon Neuländner</w:t>
            </w:r>
          </w:p>
          <w:p w14:paraId="6FC18254" w14:textId="0DB7BF4B" w:rsidR="00B74D13" w:rsidRPr="0013032E" w:rsidRDefault="3DDD5EAD" w:rsidP="0479B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479BF61">
              <w:rPr>
                <w:i/>
                <w:iCs/>
                <w:sz w:val="16"/>
                <w:szCs w:val="16"/>
              </w:rPr>
              <w:t>Panat Ruangsri</w:t>
            </w:r>
          </w:p>
        </w:tc>
      </w:tr>
    </w:tbl>
    <w:p w14:paraId="4F5F3045" w14:textId="77777777" w:rsidR="00B74D13" w:rsidRDefault="00B74D13" w:rsidP="00B74D13">
      <w:pPr>
        <w:ind w:left="-567"/>
      </w:pPr>
    </w:p>
    <w:p w14:paraId="72933B72" w14:textId="3BB03A12" w:rsidR="00A77FCE" w:rsidRDefault="00A77FCE" w:rsidP="00A77FCE">
      <w:pPr>
        <w:ind w:left="-567"/>
      </w:pPr>
      <w:r w:rsidRPr="00A77FCE">
        <w:rPr>
          <w:b/>
          <w:bCs/>
        </w:rPr>
        <w:t>Projektentscheid</w:t>
      </w:r>
      <w:r w:rsidRPr="00A77FCE">
        <w:rPr>
          <w:sz w:val="22"/>
          <w:szCs w:val="22"/>
        </w:rPr>
        <w:t xml:space="preserve"> </w:t>
      </w:r>
      <w:r>
        <w:tab/>
      </w:r>
      <w:r>
        <w:tab/>
      </w:r>
      <w:r w:rsidR="00B74D13"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Kontrollkästchen1"/>
      <w:r w:rsidR="00B74D13">
        <w:instrText xml:space="preserve"> FORMCHECKBOX </w:instrText>
      </w:r>
      <w:r w:rsidR="00B74D13">
        <w:fldChar w:fldCharType="separate"/>
      </w:r>
      <w:r w:rsidR="00B74D13">
        <w:fldChar w:fldCharType="end"/>
      </w:r>
      <w:bookmarkEnd w:id="0"/>
      <w:r>
        <w:t xml:space="preserve"> Freigabe</w:t>
      </w:r>
      <w:r>
        <w:tab/>
      </w:r>
      <w:r>
        <w:tab/>
      </w:r>
      <w: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Kontrollkästchen2"/>
      <w:r>
        <w:instrText xml:space="preserve"> FORMCHECKBOX </w:instrText>
      </w:r>
      <w:r>
        <w:fldChar w:fldCharType="separate"/>
      </w:r>
      <w:r>
        <w:fldChar w:fldCharType="end"/>
      </w:r>
      <w:bookmarkEnd w:id="1"/>
      <w:r>
        <w:t xml:space="preserve"> Ablehnung </w:t>
      </w:r>
    </w:p>
    <w:p w14:paraId="185A0AF5" w14:textId="2D635A81" w:rsidR="00A77FCE" w:rsidRPr="00A77FCE" w:rsidRDefault="00A77FCE" w:rsidP="00A77FCE">
      <w:pPr>
        <w:ind w:left="-567"/>
        <w:rPr>
          <w:rStyle w:val="Strong"/>
          <w:rFonts w:ascii="Verdana" w:hAnsi="Verdana"/>
          <w:b w:val="0"/>
          <w:bCs w:val="0"/>
        </w:rPr>
      </w:pPr>
      <w:r w:rsidRPr="00A77FCE">
        <w:rPr>
          <w:b/>
          <w:bCs/>
        </w:rPr>
        <w:t>Datum / Unterschrift</w:t>
      </w:r>
    </w:p>
    <w:tbl>
      <w:tblPr>
        <w:tblStyle w:val="KlassischeTabelle"/>
        <w:tblW w:w="0" w:type="auto"/>
        <w:tblInd w:w="-567" w:type="dxa"/>
        <w:tblLook w:val="04A0" w:firstRow="1" w:lastRow="0" w:firstColumn="1" w:lastColumn="0" w:noHBand="0" w:noVBand="1"/>
      </w:tblPr>
      <w:tblGrid>
        <w:gridCol w:w="4332"/>
        <w:gridCol w:w="4332"/>
      </w:tblGrid>
      <w:tr w:rsidR="00A77FCE" w14:paraId="64CCBFD3" w14:textId="77777777" w:rsidTr="00A77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</w:tcPr>
          <w:p w14:paraId="14E6F37F" w14:textId="2C091CB4" w:rsidR="00A77FCE" w:rsidRDefault="00A77FCE" w:rsidP="00B74D13">
            <w:r>
              <w:t>Auftraggeber</w:t>
            </w:r>
          </w:p>
        </w:tc>
        <w:tc>
          <w:tcPr>
            <w:tcW w:w="4332" w:type="dxa"/>
          </w:tcPr>
          <w:p w14:paraId="7B180D8C" w14:textId="77777777" w:rsidR="00A77FCE" w:rsidRDefault="00A77FCE" w:rsidP="00B74D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77FCE" w14:paraId="69D66FBF" w14:textId="77777777" w:rsidTr="00A77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2" w:type="dxa"/>
          </w:tcPr>
          <w:p w14:paraId="1DE7E72F" w14:textId="6669A44E" w:rsidR="00A77FCE" w:rsidRDefault="00A77FCE" w:rsidP="00B74D13">
            <w:r>
              <w:t>Projektleiter</w:t>
            </w:r>
          </w:p>
        </w:tc>
        <w:tc>
          <w:tcPr>
            <w:tcW w:w="4332" w:type="dxa"/>
          </w:tcPr>
          <w:p w14:paraId="649CAE45" w14:textId="77777777" w:rsidR="00A77FCE" w:rsidRDefault="00A77FCE" w:rsidP="00B74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E24154E" w14:textId="77777777" w:rsidR="00A77FCE" w:rsidRPr="00ED7AAE" w:rsidRDefault="00A77FCE" w:rsidP="00B74D13">
      <w:pPr>
        <w:ind w:left="-567"/>
      </w:pPr>
    </w:p>
    <w:p w14:paraId="6DE5B93B" w14:textId="44C10A6D" w:rsidR="0479BF61" w:rsidRDefault="0479BF61" w:rsidP="0479BF61">
      <w:pPr>
        <w:ind w:left="-567"/>
      </w:pPr>
    </w:p>
    <w:p w14:paraId="4030590B" w14:textId="5BFEAEB7" w:rsidR="0479BF61" w:rsidRDefault="0479BF61" w:rsidP="0479BF61">
      <w:pPr>
        <w:ind w:left="-567"/>
      </w:pPr>
    </w:p>
    <w:p w14:paraId="3D16F2E8" w14:textId="31D81071" w:rsidR="0479BF61" w:rsidRDefault="0479BF61" w:rsidP="0479BF61">
      <w:pPr>
        <w:ind w:left="-567"/>
      </w:pPr>
    </w:p>
    <w:p w14:paraId="5B9F04F1" w14:textId="162CB317" w:rsidR="0479BF61" w:rsidRDefault="0479BF61" w:rsidP="0479BF61">
      <w:pPr>
        <w:ind w:left="-567"/>
      </w:pPr>
    </w:p>
    <w:p w14:paraId="2F9CDBC5" w14:textId="3C2C290E" w:rsidR="0479BF61" w:rsidRDefault="0479BF61" w:rsidP="0479BF61">
      <w:pPr>
        <w:ind w:left="-567"/>
      </w:pPr>
    </w:p>
    <w:p w14:paraId="23FFF47D" w14:textId="4142C76F" w:rsidR="0479BF61" w:rsidRDefault="0479BF61" w:rsidP="0479BF61">
      <w:pPr>
        <w:ind w:left="-567"/>
      </w:pPr>
    </w:p>
    <w:p w14:paraId="6794DCBC" w14:textId="4943098F" w:rsidR="0479BF61" w:rsidRDefault="0479BF61" w:rsidP="0479BF61">
      <w:pPr>
        <w:ind w:left="-567"/>
      </w:pPr>
    </w:p>
    <w:p w14:paraId="20535D42" w14:textId="64BEE8AA" w:rsidR="0479BF61" w:rsidRDefault="0479BF61" w:rsidP="0479BF61">
      <w:pPr>
        <w:ind w:left="-567"/>
      </w:pPr>
    </w:p>
    <w:p w14:paraId="52E61B53" w14:textId="45E07FCE" w:rsidR="0479BF61" w:rsidRDefault="0479BF61" w:rsidP="0479BF61">
      <w:pPr>
        <w:ind w:left="-567"/>
      </w:pPr>
    </w:p>
    <w:p w14:paraId="2B490879" w14:textId="29923AB1" w:rsidR="0479BF61" w:rsidRDefault="0479BF61" w:rsidP="0479BF61">
      <w:pPr>
        <w:ind w:left="-567"/>
      </w:pPr>
    </w:p>
    <w:p w14:paraId="1C7A6377" w14:textId="77777777" w:rsidR="00E01911" w:rsidRDefault="00E01911" w:rsidP="0479BF61">
      <w:pPr>
        <w:ind w:left="-567"/>
      </w:pPr>
    </w:p>
    <w:p w14:paraId="140DD85D" w14:textId="77777777" w:rsidR="00E01911" w:rsidRDefault="00E01911" w:rsidP="0479BF61">
      <w:pPr>
        <w:ind w:left="-567"/>
      </w:pPr>
    </w:p>
    <w:p w14:paraId="0B321E24" w14:textId="77777777" w:rsidR="00E01911" w:rsidRDefault="00E01911" w:rsidP="0479BF61">
      <w:pPr>
        <w:ind w:left="-567"/>
      </w:pPr>
    </w:p>
    <w:p w14:paraId="366625C9" w14:textId="60F7DFDA" w:rsidR="0479BF61" w:rsidRDefault="0479BF61" w:rsidP="0479BF61">
      <w:pPr>
        <w:ind w:left="-567"/>
      </w:pPr>
    </w:p>
    <w:p w14:paraId="395B5CFE" w14:textId="6C6B55F3" w:rsidR="0479BF61" w:rsidRDefault="0479BF61" w:rsidP="0479BF61">
      <w:pPr>
        <w:ind w:left="-567"/>
      </w:pPr>
    </w:p>
    <w:p w14:paraId="59D71F65" w14:textId="0D75A7B8" w:rsidR="0479BF61" w:rsidRDefault="009BB803" w:rsidP="00F12C74">
      <w:pPr>
        <w:pStyle w:val="Title"/>
        <w:spacing w:before="240"/>
        <w:ind w:left="-567"/>
        <w:jc w:val="left"/>
        <w:rPr>
          <w:b/>
          <w:bCs/>
          <w:sz w:val="44"/>
          <w:szCs w:val="44"/>
        </w:rPr>
      </w:pPr>
      <w:r w:rsidRPr="0479BF61">
        <w:rPr>
          <w:b/>
          <w:bCs/>
          <w:sz w:val="44"/>
          <w:szCs w:val="44"/>
        </w:rPr>
        <w:t>Kommunikationskonzept</w:t>
      </w:r>
    </w:p>
    <w:p w14:paraId="7BC0B1D3" w14:textId="77777777" w:rsidR="00F12C74" w:rsidRPr="00F12C74" w:rsidRDefault="00F12C74" w:rsidP="00F12C74">
      <w:pPr>
        <w:pStyle w:val="Subtitle"/>
      </w:pPr>
    </w:p>
    <w:tbl>
      <w:tblPr>
        <w:tblStyle w:val="TableGrid"/>
        <w:tblW w:w="8764" w:type="dxa"/>
        <w:tblLook w:val="06A0" w:firstRow="1" w:lastRow="0" w:firstColumn="1" w:lastColumn="0" w:noHBand="1" w:noVBand="1"/>
      </w:tblPr>
      <w:tblGrid>
        <w:gridCol w:w="2191"/>
        <w:gridCol w:w="2191"/>
        <w:gridCol w:w="2191"/>
        <w:gridCol w:w="2191"/>
      </w:tblGrid>
      <w:tr w:rsidR="0479BF61" w14:paraId="4EBBC6A7" w14:textId="77777777" w:rsidTr="001125B5">
        <w:trPr>
          <w:trHeight w:val="399"/>
        </w:trPr>
        <w:tc>
          <w:tcPr>
            <w:tcW w:w="2191" w:type="dxa"/>
          </w:tcPr>
          <w:p w14:paraId="27063C34" w14:textId="55649E4E" w:rsidR="193BB72A" w:rsidRDefault="193BB72A" w:rsidP="0479BF61">
            <w:pPr>
              <w:rPr>
                <w:b/>
                <w:bCs/>
              </w:rPr>
            </w:pPr>
            <w:r w:rsidRPr="0479BF61">
              <w:rPr>
                <w:b/>
                <w:bCs/>
              </w:rPr>
              <w:t>Stakeholder</w:t>
            </w:r>
          </w:p>
        </w:tc>
        <w:tc>
          <w:tcPr>
            <w:tcW w:w="2191" w:type="dxa"/>
          </w:tcPr>
          <w:p w14:paraId="632BD8B3" w14:textId="06807A74" w:rsidR="193BB72A" w:rsidRDefault="193BB72A" w:rsidP="0479BF61">
            <w:pPr>
              <w:rPr>
                <w:b/>
                <w:bCs/>
              </w:rPr>
            </w:pPr>
            <w:r w:rsidRPr="0479BF61">
              <w:rPr>
                <w:b/>
                <w:bCs/>
              </w:rPr>
              <w:t>Rolle</w:t>
            </w:r>
          </w:p>
        </w:tc>
        <w:tc>
          <w:tcPr>
            <w:tcW w:w="2191" w:type="dxa"/>
          </w:tcPr>
          <w:p w14:paraId="7737755E" w14:textId="61E5FCB7" w:rsidR="193BB72A" w:rsidRDefault="193BB72A" w:rsidP="0479BF61">
            <w:r w:rsidRPr="0479BF61">
              <w:rPr>
                <w:b/>
                <w:bCs/>
              </w:rPr>
              <w:t>Kanal</w:t>
            </w:r>
          </w:p>
        </w:tc>
        <w:tc>
          <w:tcPr>
            <w:tcW w:w="2191" w:type="dxa"/>
          </w:tcPr>
          <w:p w14:paraId="51CADBC6" w14:textId="12CF9D40" w:rsidR="193BB72A" w:rsidRDefault="00E01911" w:rsidP="0479BF61">
            <w:r>
              <w:rPr>
                <w:b/>
                <w:bCs/>
              </w:rPr>
              <w:t>Frequenz</w:t>
            </w:r>
          </w:p>
        </w:tc>
      </w:tr>
      <w:tr w:rsidR="0479BF61" w14:paraId="4BF3E6C0" w14:textId="77777777" w:rsidTr="001125B5">
        <w:trPr>
          <w:trHeight w:val="399"/>
        </w:trPr>
        <w:tc>
          <w:tcPr>
            <w:tcW w:w="2191" w:type="dxa"/>
          </w:tcPr>
          <w:p w14:paraId="5753D2CA" w14:textId="49FA6B22" w:rsidR="193BB72A" w:rsidRDefault="00FD4908" w:rsidP="0479BF61">
            <w:pPr>
              <w:rPr>
                <w:b/>
                <w:bCs/>
              </w:rPr>
            </w:pPr>
            <w:r>
              <w:rPr>
                <w:b/>
                <w:bCs/>
              </w:rPr>
              <w:t>Dominik Berner</w:t>
            </w:r>
          </w:p>
        </w:tc>
        <w:tc>
          <w:tcPr>
            <w:tcW w:w="2191" w:type="dxa"/>
          </w:tcPr>
          <w:p w14:paraId="3837BC13" w14:textId="2C2669A7" w:rsidR="193BB72A" w:rsidRPr="00E01911" w:rsidRDefault="00037D93" w:rsidP="0479BF61">
            <w:r w:rsidRPr="00E01911">
              <w:t>Kunde</w:t>
            </w:r>
          </w:p>
        </w:tc>
        <w:tc>
          <w:tcPr>
            <w:tcW w:w="2191" w:type="dxa"/>
          </w:tcPr>
          <w:p w14:paraId="5C54C4E7" w14:textId="678E1072" w:rsidR="193BB72A" w:rsidRPr="00E01911" w:rsidRDefault="00E01911" w:rsidP="0479BF61">
            <w:r>
              <w:t>Persönlicher Teams-Kanal</w:t>
            </w:r>
          </w:p>
        </w:tc>
        <w:tc>
          <w:tcPr>
            <w:tcW w:w="2191" w:type="dxa"/>
          </w:tcPr>
          <w:p w14:paraId="7E71CD3D" w14:textId="3C4D6D0D" w:rsidR="0479BF61" w:rsidRDefault="00E01911" w:rsidP="00E01911">
            <w:pPr>
              <w:rPr>
                <w:sz w:val="44"/>
                <w:szCs w:val="44"/>
              </w:rPr>
            </w:pPr>
            <w:r>
              <w:t>Nach Bedarf, regelmässige Demos</w:t>
            </w:r>
          </w:p>
        </w:tc>
      </w:tr>
      <w:tr w:rsidR="0479BF61" w14:paraId="22D8BD43" w14:textId="77777777" w:rsidTr="001125B5">
        <w:trPr>
          <w:trHeight w:val="399"/>
        </w:trPr>
        <w:tc>
          <w:tcPr>
            <w:tcW w:w="2191" w:type="dxa"/>
          </w:tcPr>
          <w:p w14:paraId="00BFE427" w14:textId="11541F6F" w:rsidR="193BB72A" w:rsidRDefault="00FD4908" w:rsidP="0479BF61">
            <w:pPr>
              <w:rPr>
                <w:b/>
                <w:bCs/>
              </w:rPr>
            </w:pPr>
            <w:r>
              <w:rPr>
                <w:b/>
                <w:bCs/>
              </w:rPr>
              <w:t>Julian Nagel</w:t>
            </w:r>
          </w:p>
        </w:tc>
        <w:tc>
          <w:tcPr>
            <w:tcW w:w="2191" w:type="dxa"/>
          </w:tcPr>
          <w:p w14:paraId="57167677" w14:textId="7F671822" w:rsidR="193BB72A" w:rsidRPr="00E01911" w:rsidRDefault="00E96D3A" w:rsidP="0479BF61">
            <w:r w:rsidRPr="00E01911">
              <w:t>Projektleiter</w:t>
            </w:r>
          </w:p>
        </w:tc>
        <w:tc>
          <w:tcPr>
            <w:tcW w:w="2191" w:type="dxa"/>
          </w:tcPr>
          <w:p w14:paraId="4C7FFA1F" w14:textId="6C3B502B" w:rsidR="193BB72A" w:rsidRPr="00E01911" w:rsidRDefault="00E01911" w:rsidP="0479BF61">
            <w:r>
              <w:t>Teams Gruppenchat, Persönlich</w:t>
            </w:r>
          </w:p>
        </w:tc>
        <w:tc>
          <w:tcPr>
            <w:tcW w:w="2191" w:type="dxa"/>
          </w:tcPr>
          <w:p w14:paraId="55EFA2C1" w14:textId="6F1A7E61" w:rsidR="0479BF61" w:rsidRDefault="00E01911" w:rsidP="00E01911">
            <w:pPr>
              <w:rPr>
                <w:sz w:val="44"/>
                <w:szCs w:val="44"/>
              </w:rPr>
            </w:pPr>
            <w:r>
              <w:t>Weekly während Unterricht, nach bedarf</w:t>
            </w:r>
          </w:p>
        </w:tc>
      </w:tr>
      <w:tr w:rsidR="0479BF61" w14:paraId="6F471B4E" w14:textId="77777777" w:rsidTr="001125B5">
        <w:trPr>
          <w:trHeight w:val="399"/>
        </w:trPr>
        <w:tc>
          <w:tcPr>
            <w:tcW w:w="2191" w:type="dxa"/>
          </w:tcPr>
          <w:p w14:paraId="46CE4067" w14:textId="6103229E" w:rsidR="193BB72A" w:rsidRDefault="00FD4908" w:rsidP="0479BF61">
            <w:pPr>
              <w:rPr>
                <w:b/>
                <w:bCs/>
              </w:rPr>
            </w:pPr>
            <w:r>
              <w:rPr>
                <w:b/>
                <w:bCs/>
              </w:rPr>
              <w:t>Panat Ruangsri</w:t>
            </w:r>
          </w:p>
        </w:tc>
        <w:tc>
          <w:tcPr>
            <w:tcW w:w="2191" w:type="dxa"/>
          </w:tcPr>
          <w:p w14:paraId="1CA7A47C" w14:textId="71361CBC" w:rsidR="193BB72A" w:rsidRPr="00E01911" w:rsidRDefault="00E01911" w:rsidP="0479BF61">
            <w:r w:rsidRPr="00E01911">
              <w:t>Member</w:t>
            </w:r>
          </w:p>
        </w:tc>
        <w:tc>
          <w:tcPr>
            <w:tcW w:w="2191" w:type="dxa"/>
          </w:tcPr>
          <w:p w14:paraId="61577857" w14:textId="4CF7FCE1" w:rsidR="193BB72A" w:rsidRPr="00E01911" w:rsidRDefault="00E01911" w:rsidP="0479BF61">
            <w:r>
              <w:t>Teams Gruppenchat, Persönlich</w:t>
            </w:r>
          </w:p>
        </w:tc>
        <w:tc>
          <w:tcPr>
            <w:tcW w:w="2191" w:type="dxa"/>
          </w:tcPr>
          <w:p w14:paraId="0958F375" w14:textId="655BC1EC" w:rsidR="0479BF61" w:rsidRDefault="00E01911" w:rsidP="00E01911">
            <w:pPr>
              <w:rPr>
                <w:sz w:val="44"/>
                <w:szCs w:val="44"/>
              </w:rPr>
            </w:pPr>
            <w:r>
              <w:t>Weekly während Unterricht, nach bedarf</w:t>
            </w:r>
          </w:p>
        </w:tc>
      </w:tr>
      <w:tr w:rsidR="0479BF61" w14:paraId="701D0D46" w14:textId="77777777" w:rsidTr="001125B5">
        <w:trPr>
          <w:trHeight w:val="399"/>
        </w:trPr>
        <w:tc>
          <w:tcPr>
            <w:tcW w:w="2191" w:type="dxa"/>
          </w:tcPr>
          <w:p w14:paraId="2EBC2AB7" w14:textId="7A5B3B1F" w:rsidR="193BB72A" w:rsidRDefault="00FD4908" w:rsidP="0479BF61">
            <w:pPr>
              <w:rPr>
                <w:b/>
                <w:bCs/>
              </w:rPr>
            </w:pPr>
            <w:r>
              <w:rPr>
                <w:b/>
                <w:bCs/>
              </w:rPr>
              <w:t>Marlon Neuländner</w:t>
            </w:r>
          </w:p>
        </w:tc>
        <w:tc>
          <w:tcPr>
            <w:tcW w:w="2191" w:type="dxa"/>
          </w:tcPr>
          <w:p w14:paraId="0B637AD2" w14:textId="3A4EC2BF" w:rsidR="193BB72A" w:rsidRPr="00E01911" w:rsidRDefault="00E01911" w:rsidP="0479BF61">
            <w:r w:rsidRPr="00E01911">
              <w:t>Member</w:t>
            </w:r>
          </w:p>
        </w:tc>
        <w:tc>
          <w:tcPr>
            <w:tcW w:w="2191" w:type="dxa"/>
          </w:tcPr>
          <w:p w14:paraId="1A98DD7C" w14:textId="6C9C6534" w:rsidR="193BB72A" w:rsidRPr="00E01911" w:rsidRDefault="00E01911" w:rsidP="0479BF61">
            <w:r>
              <w:t>Teams Gruppenchat, Persönlich</w:t>
            </w:r>
          </w:p>
        </w:tc>
        <w:tc>
          <w:tcPr>
            <w:tcW w:w="2191" w:type="dxa"/>
          </w:tcPr>
          <w:p w14:paraId="0AFBBFF9" w14:textId="7755262E" w:rsidR="0479BF61" w:rsidRDefault="00E01911" w:rsidP="00E01911">
            <w:pPr>
              <w:rPr>
                <w:sz w:val="44"/>
                <w:szCs w:val="44"/>
              </w:rPr>
            </w:pPr>
            <w:r>
              <w:t>Weekly während Unterricht, nach bedarf</w:t>
            </w:r>
          </w:p>
        </w:tc>
      </w:tr>
      <w:tr w:rsidR="0479BF61" w14:paraId="2F873C83" w14:textId="77777777" w:rsidTr="001125B5">
        <w:trPr>
          <w:trHeight w:val="399"/>
        </w:trPr>
        <w:tc>
          <w:tcPr>
            <w:tcW w:w="2191" w:type="dxa"/>
          </w:tcPr>
          <w:p w14:paraId="0EFAE4FE" w14:textId="02AB944A" w:rsidR="193BB72A" w:rsidRDefault="00037D93" w:rsidP="0479BF61">
            <w:pPr>
              <w:rPr>
                <w:b/>
                <w:bCs/>
              </w:rPr>
            </w:pPr>
            <w:r>
              <w:rPr>
                <w:b/>
                <w:bCs/>
              </w:rPr>
              <w:t>Lorenz Fritschi</w:t>
            </w:r>
          </w:p>
        </w:tc>
        <w:tc>
          <w:tcPr>
            <w:tcW w:w="2191" w:type="dxa"/>
          </w:tcPr>
          <w:p w14:paraId="7C899A8C" w14:textId="1A1E7F41" w:rsidR="193BB72A" w:rsidRPr="00E01911" w:rsidRDefault="00E01911" w:rsidP="0479BF61">
            <w:r w:rsidRPr="00E01911">
              <w:t>Member</w:t>
            </w:r>
          </w:p>
        </w:tc>
        <w:tc>
          <w:tcPr>
            <w:tcW w:w="2191" w:type="dxa"/>
          </w:tcPr>
          <w:p w14:paraId="60C287C7" w14:textId="1C1A44B6" w:rsidR="193BB72A" w:rsidRPr="00E01911" w:rsidRDefault="00E01911" w:rsidP="0479BF61">
            <w:r>
              <w:t>Teams Gruppenchat, Persönlich</w:t>
            </w:r>
          </w:p>
        </w:tc>
        <w:tc>
          <w:tcPr>
            <w:tcW w:w="2191" w:type="dxa"/>
          </w:tcPr>
          <w:p w14:paraId="0BA0F175" w14:textId="4E052E83" w:rsidR="0479BF61" w:rsidRDefault="00E01911" w:rsidP="00E01911">
            <w:pPr>
              <w:rPr>
                <w:sz w:val="44"/>
                <w:szCs w:val="44"/>
              </w:rPr>
            </w:pPr>
            <w:r>
              <w:t>Weekly während Unterricht, nach bedarf</w:t>
            </w:r>
          </w:p>
        </w:tc>
      </w:tr>
    </w:tbl>
    <w:p w14:paraId="0FF44A21" w14:textId="4CD2CC04" w:rsidR="0479BF61" w:rsidRDefault="0479BF61" w:rsidP="0479BF61">
      <w:pPr>
        <w:ind w:left="-567"/>
      </w:pPr>
    </w:p>
    <w:p w14:paraId="27CE489F" w14:textId="77777777" w:rsidR="00F12C74" w:rsidRDefault="00F12C74" w:rsidP="0479BF61">
      <w:pPr>
        <w:ind w:left="-567"/>
      </w:pPr>
    </w:p>
    <w:p w14:paraId="7D2F2693" w14:textId="77777777" w:rsidR="00F12C74" w:rsidRDefault="00F12C74" w:rsidP="0479BF61">
      <w:pPr>
        <w:ind w:left="-567"/>
      </w:pPr>
    </w:p>
    <w:p w14:paraId="19AD5314" w14:textId="77777777" w:rsidR="00F12C74" w:rsidRDefault="00F12C74" w:rsidP="0479BF61">
      <w:pPr>
        <w:ind w:left="-567"/>
      </w:pPr>
    </w:p>
    <w:p w14:paraId="54F8CDE7" w14:textId="418EFA45" w:rsidR="00F12C74" w:rsidRDefault="00F12C74" w:rsidP="0479BF61">
      <w:pPr>
        <w:ind w:left="-567"/>
      </w:pPr>
      <w:r w:rsidRPr="00F12C74">
        <w:drawing>
          <wp:inline distT="0" distB="0" distL="0" distR="0" wp14:anchorId="252402AF" wp14:editId="6D093FD0">
            <wp:extent cx="5507990" cy="2955925"/>
            <wp:effectExtent l="0" t="0" r="0" b="0"/>
            <wp:docPr id="332580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8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4" w:rsidSect="006723C6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2268" w:right="1276" w:bottom="1531" w:left="1956" w:header="567" w:footer="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83B96" w14:textId="77777777" w:rsidR="00536392" w:rsidRDefault="00536392" w:rsidP="00F91D37">
      <w:r>
        <w:separator/>
      </w:r>
    </w:p>
  </w:endnote>
  <w:endnote w:type="continuationSeparator" w:id="0">
    <w:p w14:paraId="7A0FE90E" w14:textId="77777777" w:rsidR="00536392" w:rsidRDefault="00536392" w:rsidP="00F9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NeueLT Com 55 Roman">
    <w:altName w:val="Arial"/>
    <w:charset w:val="00"/>
    <w:family w:val="swiss"/>
    <w:pitch w:val="variable"/>
    <w:sig w:usb0="8000008F" w:usb1="10002042" w:usb2="00000000" w:usb3="00000000" w:csb0="0000009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3775A" w14:textId="235B5D09" w:rsidR="00B2617D" w:rsidRPr="00863CD7" w:rsidRDefault="001300F3" w:rsidP="00863CD7">
    <w:pPr>
      <w:pStyle w:val="Footer"/>
    </w:pPr>
    <w:sdt>
      <w:sdtPr>
        <w:alias w:val="Titel"/>
        <w:tag w:val=""/>
        <w:id w:val="62380634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3A423B">
          <w:t xml:space="preserve">     </w:t>
        </w:r>
      </w:sdtContent>
    </w:sdt>
  </w:p>
  <w:p w14:paraId="0186A698" w14:textId="5C182CA6" w:rsidR="00B2617D" w:rsidRDefault="001300F3" w:rsidP="00F246AB">
    <w:pPr>
      <w:pStyle w:val="Footer"/>
    </w:pPr>
    <w:sdt>
      <w:sdtPr>
        <w:id w:val="2129506974"/>
        <w:text/>
      </w:sdtPr>
      <w:sdtContent>
        <w:r w:rsidR="00310DCC">
          <w:t>P. Rutschmann, abgeändert durch S. Gahlinger</w:t>
        </w:r>
      </w:sdtContent>
    </w:sdt>
    <w:r w:rsidR="00B2617D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031D213" wp14:editId="1254D03D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716400"/>
              <wp:effectExtent l="0" t="0" r="0" b="7620"/>
              <wp:wrapSquare wrapText="bothSides"/>
              <wp:docPr id="1838583906" name="Textfeld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71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1DF10C" w14:textId="77777777" w:rsidR="00B2617D" w:rsidRPr="005C6148" w:rsidRDefault="00B2617D" w:rsidP="00CD775B">
                          <w:pPr>
                            <w:pStyle w:val="Seitenzahlen"/>
                          </w:pPr>
                          <w:r w:rsidRPr="005C6148">
                            <w:fldChar w:fldCharType="begin"/>
                          </w:r>
                          <w:r w:rsidRPr="005C6148">
                            <w:instrText>PAGE   \* MERGEFORMAT</w:instrText>
                          </w:r>
                          <w:r w:rsidRPr="005C6148">
                            <w:fldChar w:fldCharType="separate"/>
                          </w:r>
                          <w:r w:rsidRPr="00452D49">
                            <w:rPr>
                              <w:noProof/>
                              <w:lang w:val="de-DE"/>
                            </w:rPr>
                            <w:t>5</w:t>
                          </w:r>
                          <w:r w:rsidRPr="005C6148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25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31D21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30" type="#_x0000_t202" alt="&quot;&quot;" style="position:absolute;left:0;text-align:left;margin-left:-1.6pt;margin-top:0;width:49.6pt;height:56.4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" filled="f" stroked="f" strokeweight=".5pt">
              <v:textbox inset="0,.7mm,0,0">
                <w:txbxContent>
                  <w:p w14:paraId="141DF10C" w14:textId="77777777" w:rsidR="00B2617D" w:rsidRPr="005C6148" w:rsidRDefault="00B2617D" w:rsidP="00CD775B">
                    <w:pPr>
                      <w:pStyle w:val="Seitenzahlen"/>
                    </w:pPr>
                    <w:r w:rsidRPr="005C6148">
                      <w:fldChar w:fldCharType="begin"/>
                    </w:r>
                    <w:r w:rsidRPr="005C6148">
                      <w:instrText>PAGE   \* MERGEFORMAT</w:instrText>
                    </w:r>
                    <w:r w:rsidRPr="005C6148">
                      <w:fldChar w:fldCharType="separate"/>
                    </w:r>
                    <w:r w:rsidRPr="00452D49">
                      <w:rPr>
                        <w:noProof/>
                        <w:lang w:val="de-DE"/>
                      </w:rPr>
                      <w:t>5</w:t>
                    </w:r>
                    <w:r w:rsidRPr="005C6148">
                      <w:fldChar w:fldCharType="end"/>
                    </w: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p w14:paraId="25B1C21A" w14:textId="77777777" w:rsidR="005258F3" w:rsidRPr="005258F3" w:rsidRDefault="005258F3" w:rsidP="005258F3">
    <w:pPr>
      <w:pStyle w:val="Footer"/>
      <w:tabs>
        <w:tab w:val="left" w:pos="2835"/>
        <w:tab w:val="left" w:pos="3402"/>
      </w:tabs>
      <w:spacing w:after="60" w:line="200" w:lineRule="exact"/>
      <w:rPr>
        <w:sz w:val="15"/>
        <w:szCs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E0116" w14:textId="2211484A" w:rsidR="001063CA" w:rsidRPr="00863CD7" w:rsidRDefault="001300F3" w:rsidP="00863CD7">
    <w:pPr>
      <w:pStyle w:val="Footer"/>
    </w:pPr>
    <w:sdt>
      <w:sdtPr>
        <w:alias w:val="Titel"/>
        <w:tag w:val=""/>
        <w:id w:val="-464040412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3A423B">
          <w:t xml:space="preserve">     </w:t>
        </w:r>
      </w:sdtContent>
    </w:sdt>
  </w:p>
  <w:p w14:paraId="4B2C8C1F" w14:textId="37785092" w:rsidR="001063CA" w:rsidRDefault="001300F3" w:rsidP="00F246AB">
    <w:pPr>
      <w:pStyle w:val="Footer"/>
    </w:pPr>
    <w:sdt>
      <w:sdtPr>
        <w:id w:val="336652597"/>
        <w:text/>
      </w:sdtPr>
      <w:sdtContent>
        <w:r w:rsidR="00D7795F">
          <w:t>S. Gahlinger</w:t>
        </w:r>
      </w:sdtContent>
    </w:sdt>
    <w:r w:rsidR="001063CA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1" behindDoc="0" locked="1" layoutInCell="1" allowOverlap="1" wp14:anchorId="2AF9B217" wp14:editId="4831E722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716400"/>
              <wp:effectExtent l="0" t="0" r="0" b="7620"/>
              <wp:wrapSquare wrapText="bothSides"/>
              <wp:docPr id="1073809444" name="Textfeld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71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46C20E" w14:textId="77777777" w:rsidR="001063CA" w:rsidRPr="005C6148" w:rsidRDefault="001063CA" w:rsidP="00CD775B">
                          <w:pPr>
                            <w:pStyle w:val="Seitenzahlen"/>
                          </w:pPr>
                          <w:r w:rsidRPr="005C6148">
                            <w:fldChar w:fldCharType="begin"/>
                          </w:r>
                          <w:r w:rsidRPr="005C6148">
                            <w:instrText>PAGE   \* MERGEFORMAT</w:instrText>
                          </w:r>
                          <w:r w:rsidRPr="005C6148">
                            <w:fldChar w:fldCharType="separate"/>
                          </w:r>
                          <w:r w:rsidRPr="00452D49">
                            <w:rPr>
                              <w:noProof/>
                              <w:lang w:val="de-DE"/>
                            </w:rPr>
                            <w:t>5</w:t>
                          </w:r>
                          <w:r w:rsidRPr="005C6148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25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F9B217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&quot;&quot;" style="position:absolute;left:0;text-align:left;margin-left:-1.6pt;margin-top:0;width:49.6pt;height:56.4pt;z-index:25165824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" filled="f" stroked="f" strokeweight=".5pt">
              <v:textbox inset="0,.7mm,0,0">
                <w:txbxContent>
                  <w:p w14:paraId="4E46C20E" w14:textId="77777777" w:rsidR="001063CA" w:rsidRPr="005C6148" w:rsidRDefault="001063CA" w:rsidP="00CD775B">
                    <w:pPr>
                      <w:pStyle w:val="Seitenzahlen"/>
                    </w:pPr>
                    <w:r w:rsidRPr="005C6148">
                      <w:fldChar w:fldCharType="begin"/>
                    </w:r>
                    <w:r w:rsidRPr="005C6148">
                      <w:instrText>PAGE   \* MERGEFORMAT</w:instrText>
                    </w:r>
                    <w:r w:rsidRPr="005C6148">
                      <w:fldChar w:fldCharType="separate"/>
                    </w:r>
                    <w:r w:rsidRPr="00452D49">
                      <w:rPr>
                        <w:noProof/>
                        <w:lang w:val="de-DE"/>
                      </w:rPr>
                      <w:t>5</w:t>
                    </w:r>
                    <w:r w:rsidRPr="005C6148">
                      <w:fldChar w:fldCharType="end"/>
                    </w: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p w14:paraId="07086705" w14:textId="77777777" w:rsidR="00D95AE4" w:rsidRPr="006C6113" w:rsidRDefault="00D95AE4" w:rsidP="00D579C9">
    <w:pPr>
      <w:pStyle w:val="Footer"/>
      <w:tabs>
        <w:tab w:val="left" w:pos="2835"/>
      </w:tabs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3D8F8" w14:textId="77777777" w:rsidR="00536392" w:rsidRDefault="00536392" w:rsidP="00F91D37">
      <w:r>
        <w:separator/>
      </w:r>
    </w:p>
  </w:footnote>
  <w:footnote w:type="continuationSeparator" w:id="0">
    <w:p w14:paraId="7134111F" w14:textId="77777777" w:rsidR="00536392" w:rsidRDefault="00536392" w:rsidP="00F91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F1786" w14:textId="77777777" w:rsidR="005C6148" w:rsidRPr="00D00E26" w:rsidRDefault="00F16208" w:rsidP="000A6B89">
    <w:pPr>
      <w:pStyle w:val="Header"/>
      <w:tabs>
        <w:tab w:val="clear" w:pos="4536"/>
        <w:tab w:val="clear" w:pos="9072"/>
        <w:tab w:val="left" w:pos="700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3" behindDoc="0" locked="1" layoutInCell="1" allowOverlap="1" wp14:anchorId="5B572359" wp14:editId="38F3E8AC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3690000" cy="1126800"/>
              <wp:effectExtent l="0" t="0" r="0" b="0"/>
              <wp:wrapNone/>
              <wp:docPr id="1372257383" name="Gruppieren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90000" cy="1126800"/>
                        <a:chOff x="0" y="0"/>
                        <a:chExt cx="3690284" cy="1126958"/>
                      </a:xfrm>
                    </wpg:grpSpPr>
                    <pic:pic xmlns:pic="http://schemas.openxmlformats.org/drawingml/2006/picture">
                      <pic:nvPicPr>
                        <pic:cNvPr id="1215979622" name="Grafik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61211"/>
                          <a:ext cx="168910" cy="1689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2780790" name="Textfeld 3"/>
                      <wps:cNvSpPr txBox="1"/>
                      <wps:spPr>
                        <a:xfrm>
                          <a:off x="272716" y="348916"/>
                          <a:ext cx="2519045" cy="7780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CE7D5" w14:textId="77777777" w:rsidR="00F16208" w:rsidRPr="000A61BE" w:rsidRDefault="00F16208" w:rsidP="000A61BE">
                            <w:pPr>
                              <w:spacing w:line="200" w:lineRule="exact"/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0A61BE"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>BBW Berufsbildungsschule</w:t>
                            </w:r>
                            <w:proofErr w:type="gramEnd"/>
                            <w:r w:rsidRPr="000A61BE"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 xml:space="preserve"> Winterthur</w:t>
                            </w:r>
                          </w:p>
                          <w:p w14:paraId="7BD6A01B" w14:textId="77777777" w:rsidR="00F16208" w:rsidRPr="000A61BE" w:rsidRDefault="00F16208" w:rsidP="000A61BE">
                            <w:pPr>
                              <w:spacing w:after="60" w:line="200" w:lineRule="exact"/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</w:pPr>
                            <w:r w:rsidRPr="000A61BE"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 xml:space="preserve">Abteilung </w:t>
                            </w:r>
                            <w:r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>Informatik | Naturwissenschaften</w:t>
                            </w:r>
                          </w:p>
                          <w:sdt>
                            <w:sdtPr>
                              <w:rPr>
                                <w:sz w:val="16"/>
                                <w:szCs w:val="16"/>
                              </w:rPr>
                              <w:id w:val="-644430525"/>
                              <w:showingPlcHdr/>
                              <w:text/>
                            </w:sdtPr>
                            <w:sdtContent>
                              <w:p w14:paraId="73C921D1" w14:textId="77777777" w:rsidR="00F16208" w:rsidRPr="00141E3B" w:rsidRDefault="00F16208" w:rsidP="000A61BE">
                                <w:pPr>
                                  <w:spacing w:line="200" w:lineRule="exac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0A61BE">
                                  <w:rPr>
                                    <w:rStyle w:val="PlaceholderText"/>
                                    <w:sz w:val="16"/>
                                    <w:szCs w:val="16"/>
                                  </w:rPr>
                                  <w:t>Fach, Modul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1634959" name="Rechteck 4"/>
                      <wps:cNvSpPr/>
                      <wps:spPr>
                        <a:xfrm>
                          <a:off x="3308684" y="0"/>
                          <a:ext cx="381600" cy="39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572359" id="Gruppieren 13" o:spid="_x0000_s1026" style="position:absolute;left:0;text-align:left;margin-left:239.35pt;margin-top:0;width:290.55pt;height:88.7pt;z-index:251658243;mso-position-horizontal:right;mso-position-horizontal-relative:page;mso-position-vertical:top;mso-position-vertical-relative:page;mso-width-relative:margin;mso-height-relative:margin" coordsize="36902,1126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2" o:spid="_x0000_s1027" type="#_x0000_t75" style="position:absolute;top:4612;width:1689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">
                <v:imagedata r:id="rId2" o:title=""/>
                <o:lock v:ext="edit" aspectratio="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8" type="#_x0000_t202" style="position:absolute;left:2727;top:3489;width:25190;height:7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" filled="f" stroked="f" strokeweight=".5pt">
                <v:textbox inset="0,0,0,0">
                  <w:txbxContent>
                    <w:p w14:paraId="3D7CE7D5" w14:textId="77777777" w:rsidR="00F16208" w:rsidRPr="000A61BE" w:rsidRDefault="00F16208" w:rsidP="000A61BE">
                      <w:pPr>
                        <w:spacing w:line="200" w:lineRule="exact"/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</w:pPr>
                      <w:proofErr w:type="gramStart"/>
                      <w:r w:rsidRPr="000A61BE"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>BBW Berufsbildungsschule</w:t>
                      </w:r>
                      <w:proofErr w:type="gramEnd"/>
                      <w:r w:rsidRPr="000A61BE"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 xml:space="preserve"> Winterthur</w:t>
                      </w:r>
                    </w:p>
                    <w:p w14:paraId="7BD6A01B" w14:textId="77777777" w:rsidR="00F16208" w:rsidRPr="000A61BE" w:rsidRDefault="00F16208" w:rsidP="000A61BE">
                      <w:pPr>
                        <w:spacing w:after="60" w:line="200" w:lineRule="exact"/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</w:pPr>
                      <w:r w:rsidRPr="000A61BE"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 xml:space="preserve">Abteilung </w:t>
                      </w:r>
                      <w:r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>Informatik | Naturwissenschaften</w:t>
                      </w:r>
                    </w:p>
                    <w:sdt>
                      <w:sdtPr>
                        <w:rPr>
                          <w:sz w:val="16"/>
                          <w:szCs w:val="16"/>
                        </w:rPr>
                        <w:id w:val="-644430525"/>
                        <w:showingPlcHdr/>
                        <w:text/>
                      </w:sdtPr>
                      <w:sdtContent>
                        <w:p w14:paraId="73C921D1" w14:textId="77777777" w:rsidR="00F16208" w:rsidRPr="00141E3B" w:rsidRDefault="00F16208" w:rsidP="000A61BE">
                          <w:pPr>
                            <w:spacing w:line="200" w:lineRule="exact"/>
                            <w:rPr>
                              <w:sz w:val="16"/>
                              <w:szCs w:val="16"/>
                            </w:rPr>
                          </w:pPr>
                          <w:r w:rsidRPr="000A61BE">
                            <w:rPr>
                              <w:rStyle w:val="PlaceholderText"/>
                              <w:sz w:val="16"/>
                              <w:szCs w:val="16"/>
                            </w:rPr>
                            <w:t>Fach, Modul</w:t>
                          </w:r>
                        </w:p>
                      </w:sdtContent>
                    </w:sdt>
                  </w:txbxContent>
                </v:textbox>
              </v:shape>
              <v:rect id="Rechteck 4" o:spid="_x0000_s1029" style="position:absolute;left:33086;width:3816;height:3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" filled="f" stroked="f" strokeweight="2pt"/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2FC0" w14:textId="77777777" w:rsidR="00D9458F" w:rsidRDefault="008A0F8F" w:rsidP="003C6A5A">
    <w:pPr>
      <w:pStyle w:val="Header"/>
      <w:tabs>
        <w:tab w:val="clear" w:pos="4536"/>
        <w:tab w:val="clear" w:pos="9072"/>
        <w:tab w:val="left" w:pos="7000"/>
      </w:tabs>
    </w:pPr>
    <w:r>
      <w:rPr>
        <w:noProof/>
      </w:rPr>
      <w:drawing>
        <wp:anchor distT="0" distB="0" distL="114300" distR="114300" simplePos="0" relativeHeight="251658242" behindDoc="0" locked="1" layoutInCell="1" allowOverlap="1" wp14:anchorId="5AC56384" wp14:editId="61879F5E">
          <wp:simplePos x="0" y="0"/>
          <wp:positionH relativeFrom="page">
            <wp:posOffset>334645</wp:posOffset>
          </wp:positionH>
          <wp:positionV relativeFrom="page">
            <wp:posOffset>226695</wp:posOffset>
          </wp:positionV>
          <wp:extent cx="3880800" cy="799200"/>
          <wp:effectExtent l="0" t="0" r="5715" b="1270"/>
          <wp:wrapNone/>
          <wp:docPr id="1578022816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7223693" name="Grafik 185722369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880800" cy="799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T9Qm1pzt+P2a2" int2:id="5MIKsupx">
      <int2:state int2:value="Rejected" int2:type="spell"/>
    </int2:textHash>
    <int2:textHash int2:hashCode="x0w6DyDMhv17HO" int2:id="R7zfNU37">
      <int2:state int2:value="Rejected" int2:type="spell"/>
    </int2:textHash>
    <int2:textHash int2:hashCode="eo9jiP7BO+uPw4" int2:id="RAAT9oB5">
      <int2:state int2:value="Rejected" int2:type="spell"/>
    </int2:textHash>
    <int2:textHash int2:hashCode="+WJxlaNO98wwca" int2:id="gsocaT1C">
      <int2:state int2:value="Rejected" int2:type="spell"/>
    </int2:textHash>
    <int2:textHash int2:hashCode="MGqWf5duvX3iXZ" int2:id="zwvn0XN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4E8"/>
    <w:multiLevelType w:val="multilevel"/>
    <w:tmpl w:val="CBE245F6"/>
    <w:lvl w:ilvl="0">
      <w:start w:val="1"/>
      <w:numFmt w:val="decimal"/>
      <w:pStyle w:val="berschrift1nummeriert"/>
      <w:lvlText w:val="%1."/>
      <w:lvlJc w:val="left"/>
      <w:pPr>
        <w:ind w:left="454" w:hanging="454"/>
      </w:pPr>
    </w:lvl>
    <w:lvl w:ilvl="1">
      <w:start w:val="1"/>
      <w:numFmt w:val="decimal"/>
      <w:pStyle w:val="berschrift2nummeriert"/>
      <w:lvlText w:val="%1.%2"/>
      <w:lvlJc w:val="left"/>
      <w:pPr>
        <w:ind w:left="567" w:hanging="567"/>
      </w:pPr>
    </w:lvl>
    <w:lvl w:ilvl="2">
      <w:start w:val="1"/>
      <w:numFmt w:val="decimal"/>
      <w:pStyle w:val="berschrift3nummeriert"/>
      <w:lvlText w:val="%1.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berschrift4nummeriert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berschrift5nummeriert"/>
      <w:lvlText w:val="%1.%2.%3.%4.%5"/>
      <w:lvlJc w:val="left"/>
      <w:pPr>
        <w:ind w:left="1106" w:hanging="1106"/>
      </w:pPr>
      <w:rPr>
        <w:rFonts w:hint="default"/>
      </w:rPr>
    </w:lvl>
    <w:lvl w:ilvl="5">
      <w:start w:val="1"/>
      <w:numFmt w:val="decimal"/>
      <w:pStyle w:val="Nummerierung1"/>
      <w:lvlText w:val="%6.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pStyle w:val="Nummerierung2"/>
      <w:lvlText w:val="%6.%7"/>
      <w:lvlJc w:val="left"/>
      <w:pPr>
        <w:ind w:left="709" w:hanging="425"/>
      </w:pPr>
      <w:rPr>
        <w:rFonts w:hint="default"/>
      </w:rPr>
    </w:lvl>
    <w:lvl w:ilvl="7">
      <w:start w:val="1"/>
      <w:numFmt w:val="decimal"/>
      <w:pStyle w:val="Nummerierung3"/>
      <w:lvlText w:val="%6.%7.%8"/>
      <w:lvlJc w:val="left"/>
      <w:pPr>
        <w:ind w:left="1276" w:hanging="567"/>
      </w:pPr>
      <w:rPr>
        <w:rFonts w:hint="default"/>
      </w:rPr>
    </w:lvl>
    <w:lvl w:ilvl="8">
      <w:start w:val="1"/>
      <w:numFmt w:val="lowerLetter"/>
      <w:pStyle w:val="Nummerierungabc"/>
      <w:lvlText w:val="%9."/>
      <w:lvlJc w:val="left"/>
      <w:pPr>
        <w:ind w:left="284" w:hanging="284"/>
      </w:pPr>
      <w:rPr>
        <w:rFonts w:hint="default"/>
      </w:rPr>
    </w:lvl>
  </w:abstractNum>
  <w:abstractNum w:abstractNumId="1" w15:restartNumberingAfterBreak="0">
    <w:nsid w:val="04444B55"/>
    <w:multiLevelType w:val="multilevel"/>
    <w:tmpl w:val="A8B6FB92"/>
    <w:lvl w:ilvl="0">
      <w:start w:val="1"/>
      <w:numFmt w:val="bullet"/>
      <w:pStyle w:val="ListParagraph"/>
      <w:lvlText w:val="✔"/>
      <w:lvlJc w:val="left"/>
      <w:pPr>
        <w:ind w:left="284" w:hanging="284"/>
      </w:pPr>
      <w:rPr>
        <w:rFonts w:ascii="Segoe UI Symbol" w:hAnsi="Segoe UI Symbo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A7877"/>
    <w:multiLevelType w:val="multilevel"/>
    <w:tmpl w:val="14FC64F4"/>
    <w:lvl w:ilvl="0">
      <w:start w:val="1"/>
      <w:numFmt w:val="decimal"/>
      <w:pStyle w:val="Dokumentbezeichnung"/>
      <w:lvlText w:val="%1"/>
      <w:lvlJc w:val="left"/>
      <w:pPr>
        <w:ind w:left="851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1E804FF"/>
    <w:multiLevelType w:val="hybridMultilevel"/>
    <w:tmpl w:val="522274AA"/>
    <w:lvl w:ilvl="0" w:tplc="11AC66EC">
      <w:start w:val="1"/>
      <w:numFmt w:val="decimal"/>
      <w:pStyle w:val="Traktandum-Tite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D6215"/>
    <w:multiLevelType w:val="multilevel"/>
    <w:tmpl w:val="3EE67624"/>
    <w:styleLink w:val="AufzhlungenListe"/>
    <w:lvl w:ilvl="0">
      <w:start w:val="1"/>
      <w:numFmt w:val="bullet"/>
      <w:pStyle w:val="Aufzhlung1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pStyle w:val="Aufzhlung2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pStyle w:val="Aufzhlung3"/>
      <w:lvlText w:val="‒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3022BC8"/>
    <w:multiLevelType w:val="multilevel"/>
    <w:tmpl w:val="8F74E1EA"/>
    <w:styleLink w:val="NummerierteberschriftenList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709" w:hanging="425"/>
      </w:pPr>
      <w:rPr>
        <w:rFonts w:hint="default"/>
      </w:rPr>
    </w:lvl>
    <w:lvl w:ilvl="7">
      <w:start w:val="1"/>
      <w:numFmt w:val="decimal"/>
      <w:lvlText w:val="%6.%7.%8"/>
      <w:lvlJc w:val="left"/>
      <w:pPr>
        <w:ind w:left="1276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284" w:hanging="284"/>
      </w:pPr>
      <w:rPr>
        <w:rFonts w:hint="default"/>
      </w:rPr>
    </w:lvl>
  </w:abstractNum>
  <w:abstractNum w:abstractNumId="6" w15:restartNumberingAfterBreak="0">
    <w:nsid w:val="58613E6B"/>
    <w:multiLevelType w:val="multilevel"/>
    <w:tmpl w:val="98B28E36"/>
    <w:lvl w:ilvl="0">
      <w:start w:val="1"/>
      <w:numFmt w:val="bullet"/>
      <w:pStyle w:val="List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ListBullet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ListBullet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956832184">
    <w:abstractNumId w:val="6"/>
  </w:num>
  <w:num w:numId="2" w16cid:durableId="1254821494">
    <w:abstractNumId w:val="3"/>
  </w:num>
  <w:num w:numId="3" w16cid:durableId="171723735">
    <w:abstractNumId w:val="2"/>
  </w:num>
  <w:num w:numId="4" w16cid:durableId="1073507391">
    <w:abstractNumId w:val="5"/>
  </w:num>
  <w:num w:numId="5" w16cid:durableId="1074162686">
    <w:abstractNumId w:val="4"/>
  </w:num>
  <w:num w:numId="6" w16cid:durableId="203949379">
    <w:abstractNumId w:val="0"/>
  </w:num>
  <w:num w:numId="7" w16cid:durableId="1038356840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ctiveWritingStyle w:appName="MSWord" w:lang="fr-FR" w:vendorID="64" w:dllVersion="0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CC"/>
    <w:rsid w:val="00002978"/>
    <w:rsid w:val="00003A9F"/>
    <w:rsid w:val="0001010F"/>
    <w:rsid w:val="00025CEC"/>
    <w:rsid w:val="00026401"/>
    <w:rsid w:val="000266B7"/>
    <w:rsid w:val="00026A79"/>
    <w:rsid w:val="00032B92"/>
    <w:rsid w:val="00032BCD"/>
    <w:rsid w:val="000355BF"/>
    <w:rsid w:val="00037D93"/>
    <w:rsid w:val="000409C8"/>
    <w:rsid w:val="00041700"/>
    <w:rsid w:val="00046174"/>
    <w:rsid w:val="00052AC2"/>
    <w:rsid w:val="00063BC2"/>
    <w:rsid w:val="000701F1"/>
    <w:rsid w:val="00071780"/>
    <w:rsid w:val="000803EB"/>
    <w:rsid w:val="00083CAD"/>
    <w:rsid w:val="000842F9"/>
    <w:rsid w:val="00087F13"/>
    <w:rsid w:val="00090380"/>
    <w:rsid w:val="00093FA2"/>
    <w:rsid w:val="00096E8E"/>
    <w:rsid w:val="000A1884"/>
    <w:rsid w:val="000A24EC"/>
    <w:rsid w:val="000A2660"/>
    <w:rsid w:val="000A61BE"/>
    <w:rsid w:val="000A6B89"/>
    <w:rsid w:val="000B183F"/>
    <w:rsid w:val="000B595D"/>
    <w:rsid w:val="000C49C1"/>
    <w:rsid w:val="000D1743"/>
    <w:rsid w:val="000D1BB6"/>
    <w:rsid w:val="000E7543"/>
    <w:rsid w:val="000E756F"/>
    <w:rsid w:val="000F1D2B"/>
    <w:rsid w:val="000F5228"/>
    <w:rsid w:val="0010021F"/>
    <w:rsid w:val="00102345"/>
    <w:rsid w:val="001055E2"/>
    <w:rsid w:val="001063CA"/>
    <w:rsid w:val="00106688"/>
    <w:rsid w:val="00107D25"/>
    <w:rsid w:val="00107F09"/>
    <w:rsid w:val="001125B5"/>
    <w:rsid w:val="001134C7"/>
    <w:rsid w:val="00113CB8"/>
    <w:rsid w:val="0012151C"/>
    <w:rsid w:val="00127BBA"/>
    <w:rsid w:val="001300F3"/>
    <w:rsid w:val="0013032E"/>
    <w:rsid w:val="00133CFB"/>
    <w:rsid w:val="00135FB3"/>
    <w:rsid w:val="001375AB"/>
    <w:rsid w:val="00141E3B"/>
    <w:rsid w:val="00144122"/>
    <w:rsid w:val="00145E6F"/>
    <w:rsid w:val="001514C0"/>
    <w:rsid w:val="00154677"/>
    <w:rsid w:val="00157ECA"/>
    <w:rsid w:val="00165F95"/>
    <w:rsid w:val="0016774B"/>
    <w:rsid w:val="00167916"/>
    <w:rsid w:val="00171870"/>
    <w:rsid w:val="00172903"/>
    <w:rsid w:val="001A3606"/>
    <w:rsid w:val="001A43BD"/>
    <w:rsid w:val="001B7E18"/>
    <w:rsid w:val="001C2901"/>
    <w:rsid w:val="001C4A15"/>
    <w:rsid w:val="001E73F4"/>
    <w:rsid w:val="001F0CDF"/>
    <w:rsid w:val="001F4A7E"/>
    <w:rsid w:val="001F4B8C"/>
    <w:rsid w:val="001F4F9B"/>
    <w:rsid w:val="00203D3B"/>
    <w:rsid w:val="00214EEC"/>
    <w:rsid w:val="0022685B"/>
    <w:rsid w:val="0023018C"/>
    <w:rsid w:val="0023205B"/>
    <w:rsid w:val="002369CE"/>
    <w:rsid w:val="0024017B"/>
    <w:rsid w:val="002466D7"/>
    <w:rsid w:val="00247905"/>
    <w:rsid w:val="0025064C"/>
    <w:rsid w:val="0025644A"/>
    <w:rsid w:val="0025735C"/>
    <w:rsid w:val="00267F71"/>
    <w:rsid w:val="002726D9"/>
    <w:rsid w:val="00273EBC"/>
    <w:rsid w:val="002801D7"/>
    <w:rsid w:val="00281F79"/>
    <w:rsid w:val="002835EC"/>
    <w:rsid w:val="00283995"/>
    <w:rsid w:val="0028480C"/>
    <w:rsid w:val="002878C1"/>
    <w:rsid w:val="00290E37"/>
    <w:rsid w:val="00292375"/>
    <w:rsid w:val="00293E1A"/>
    <w:rsid w:val="002A4132"/>
    <w:rsid w:val="002A6277"/>
    <w:rsid w:val="002B099C"/>
    <w:rsid w:val="002B1F0B"/>
    <w:rsid w:val="002B551B"/>
    <w:rsid w:val="002C163B"/>
    <w:rsid w:val="002D272F"/>
    <w:rsid w:val="002D38AE"/>
    <w:rsid w:val="002D6B1F"/>
    <w:rsid w:val="002D6E1B"/>
    <w:rsid w:val="002D709C"/>
    <w:rsid w:val="002E56F2"/>
    <w:rsid w:val="002F06AA"/>
    <w:rsid w:val="002F68A2"/>
    <w:rsid w:val="0030245A"/>
    <w:rsid w:val="00302BB6"/>
    <w:rsid w:val="00303B73"/>
    <w:rsid w:val="003065CA"/>
    <w:rsid w:val="00307A5B"/>
    <w:rsid w:val="00310DCC"/>
    <w:rsid w:val="003139F9"/>
    <w:rsid w:val="00314C63"/>
    <w:rsid w:val="0032210B"/>
    <w:rsid w:val="0032330D"/>
    <w:rsid w:val="00326D17"/>
    <w:rsid w:val="00327847"/>
    <w:rsid w:val="00333A1B"/>
    <w:rsid w:val="003369DC"/>
    <w:rsid w:val="00337EC8"/>
    <w:rsid w:val="0034134D"/>
    <w:rsid w:val="00343A7F"/>
    <w:rsid w:val="00347F53"/>
    <w:rsid w:val="003514EE"/>
    <w:rsid w:val="00363671"/>
    <w:rsid w:val="00364EE3"/>
    <w:rsid w:val="00371E1F"/>
    <w:rsid w:val="0037405C"/>
    <w:rsid w:val="003757E4"/>
    <w:rsid w:val="00375834"/>
    <w:rsid w:val="00376703"/>
    <w:rsid w:val="00381BA9"/>
    <w:rsid w:val="0039124E"/>
    <w:rsid w:val="00395A1F"/>
    <w:rsid w:val="00396DAD"/>
    <w:rsid w:val="00397B92"/>
    <w:rsid w:val="003A423B"/>
    <w:rsid w:val="003A796E"/>
    <w:rsid w:val="003C3AED"/>
    <w:rsid w:val="003C3D32"/>
    <w:rsid w:val="003C6A5A"/>
    <w:rsid w:val="003C7AA5"/>
    <w:rsid w:val="003D0FAA"/>
    <w:rsid w:val="003F012A"/>
    <w:rsid w:val="003F1A56"/>
    <w:rsid w:val="004055D4"/>
    <w:rsid w:val="0041606E"/>
    <w:rsid w:val="00417CAE"/>
    <w:rsid w:val="0042454D"/>
    <w:rsid w:val="004264D7"/>
    <w:rsid w:val="004319A1"/>
    <w:rsid w:val="00436F35"/>
    <w:rsid w:val="00444695"/>
    <w:rsid w:val="00452D49"/>
    <w:rsid w:val="0045362B"/>
    <w:rsid w:val="00456D75"/>
    <w:rsid w:val="00471D34"/>
    <w:rsid w:val="00473751"/>
    <w:rsid w:val="00480603"/>
    <w:rsid w:val="00481405"/>
    <w:rsid w:val="004815F1"/>
    <w:rsid w:val="00486DBB"/>
    <w:rsid w:val="00490FC3"/>
    <w:rsid w:val="00494FD7"/>
    <w:rsid w:val="00495F83"/>
    <w:rsid w:val="00496D8C"/>
    <w:rsid w:val="00497E83"/>
    <w:rsid w:val="004A039B"/>
    <w:rsid w:val="004A21D1"/>
    <w:rsid w:val="004A570E"/>
    <w:rsid w:val="004B0FDB"/>
    <w:rsid w:val="004B3225"/>
    <w:rsid w:val="004C1329"/>
    <w:rsid w:val="004C3880"/>
    <w:rsid w:val="004C4B0F"/>
    <w:rsid w:val="004D0F2F"/>
    <w:rsid w:val="004D179F"/>
    <w:rsid w:val="004D3323"/>
    <w:rsid w:val="004D5B31"/>
    <w:rsid w:val="004D5CFB"/>
    <w:rsid w:val="004E0E33"/>
    <w:rsid w:val="004F124E"/>
    <w:rsid w:val="004F22CB"/>
    <w:rsid w:val="004F3283"/>
    <w:rsid w:val="00500294"/>
    <w:rsid w:val="005137FD"/>
    <w:rsid w:val="005258F3"/>
    <w:rsid w:val="00525B53"/>
    <w:rsid w:val="00526C93"/>
    <w:rsid w:val="005339AE"/>
    <w:rsid w:val="00535EA2"/>
    <w:rsid w:val="00536392"/>
    <w:rsid w:val="00537410"/>
    <w:rsid w:val="00543061"/>
    <w:rsid w:val="00550787"/>
    <w:rsid w:val="00553CAD"/>
    <w:rsid w:val="00554D4C"/>
    <w:rsid w:val="00556FB1"/>
    <w:rsid w:val="0056017A"/>
    <w:rsid w:val="00560B4D"/>
    <w:rsid w:val="00562128"/>
    <w:rsid w:val="005637D3"/>
    <w:rsid w:val="00564785"/>
    <w:rsid w:val="00576439"/>
    <w:rsid w:val="00591832"/>
    <w:rsid w:val="00592841"/>
    <w:rsid w:val="00594186"/>
    <w:rsid w:val="00597F45"/>
    <w:rsid w:val="005A357F"/>
    <w:rsid w:val="005A465E"/>
    <w:rsid w:val="005A7BE5"/>
    <w:rsid w:val="005B337B"/>
    <w:rsid w:val="005B4DEC"/>
    <w:rsid w:val="005B4EF9"/>
    <w:rsid w:val="005B6FD0"/>
    <w:rsid w:val="005C2563"/>
    <w:rsid w:val="005C35F5"/>
    <w:rsid w:val="005C6148"/>
    <w:rsid w:val="005C61A5"/>
    <w:rsid w:val="005C7189"/>
    <w:rsid w:val="005D32DA"/>
    <w:rsid w:val="005D3D2E"/>
    <w:rsid w:val="005D60D1"/>
    <w:rsid w:val="005D70E3"/>
    <w:rsid w:val="005E0EBF"/>
    <w:rsid w:val="005E531E"/>
    <w:rsid w:val="005F61A5"/>
    <w:rsid w:val="005F6B47"/>
    <w:rsid w:val="006044D5"/>
    <w:rsid w:val="00617B57"/>
    <w:rsid w:val="00622481"/>
    <w:rsid w:val="00622FDC"/>
    <w:rsid w:val="00625020"/>
    <w:rsid w:val="00630472"/>
    <w:rsid w:val="00633574"/>
    <w:rsid w:val="00642F26"/>
    <w:rsid w:val="00642F29"/>
    <w:rsid w:val="00647B77"/>
    <w:rsid w:val="00650B3D"/>
    <w:rsid w:val="00650E5F"/>
    <w:rsid w:val="0065274C"/>
    <w:rsid w:val="00661A71"/>
    <w:rsid w:val="0066291B"/>
    <w:rsid w:val="00670822"/>
    <w:rsid w:val="006723C6"/>
    <w:rsid w:val="00672E90"/>
    <w:rsid w:val="00686D14"/>
    <w:rsid w:val="00687ED7"/>
    <w:rsid w:val="006A085D"/>
    <w:rsid w:val="006A157B"/>
    <w:rsid w:val="006A3921"/>
    <w:rsid w:val="006B0ED7"/>
    <w:rsid w:val="006B2465"/>
    <w:rsid w:val="006B3083"/>
    <w:rsid w:val="006B5345"/>
    <w:rsid w:val="006C144C"/>
    <w:rsid w:val="006C6113"/>
    <w:rsid w:val="006C62E1"/>
    <w:rsid w:val="006C6A0D"/>
    <w:rsid w:val="006D5775"/>
    <w:rsid w:val="006E0F4E"/>
    <w:rsid w:val="006E4827"/>
    <w:rsid w:val="006E4AF1"/>
    <w:rsid w:val="006F0345"/>
    <w:rsid w:val="006F0469"/>
    <w:rsid w:val="006F157C"/>
    <w:rsid w:val="006F4DBE"/>
    <w:rsid w:val="006F59E5"/>
    <w:rsid w:val="006F5C45"/>
    <w:rsid w:val="006F65B3"/>
    <w:rsid w:val="00700979"/>
    <w:rsid w:val="007040B6"/>
    <w:rsid w:val="00705076"/>
    <w:rsid w:val="00711127"/>
    <w:rsid w:val="00711147"/>
    <w:rsid w:val="0071200C"/>
    <w:rsid w:val="0071222D"/>
    <w:rsid w:val="00714162"/>
    <w:rsid w:val="00714414"/>
    <w:rsid w:val="0071778D"/>
    <w:rsid w:val="007248EF"/>
    <w:rsid w:val="007277E3"/>
    <w:rsid w:val="00731A17"/>
    <w:rsid w:val="00734458"/>
    <w:rsid w:val="007419CF"/>
    <w:rsid w:val="0074241C"/>
    <w:rsid w:val="0074487E"/>
    <w:rsid w:val="0074612A"/>
    <w:rsid w:val="00746273"/>
    <w:rsid w:val="0075366F"/>
    <w:rsid w:val="00767D3B"/>
    <w:rsid w:val="007721BF"/>
    <w:rsid w:val="00774E70"/>
    <w:rsid w:val="0078181E"/>
    <w:rsid w:val="00783E8E"/>
    <w:rsid w:val="00784E2E"/>
    <w:rsid w:val="00796CEE"/>
    <w:rsid w:val="007A0285"/>
    <w:rsid w:val="007A1F02"/>
    <w:rsid w:val="007A4664"/>
    <w:rsid w:val="007A7126"/>
    <w:rsid w:val="007B1C58"/>
    <w:rsid w:val="007B514D"/>
    <w:rsid w:val="007B5396"/>
    <w:rsid w:val="007C0653"/>
    <w:rsid w:val="007C0B2A"/>
    <w:rsid w:val="007D704C"/>
    <w:rsid w:val="007E0460"/>
    <w:rsid w:val="007E491D"/>
    <w:rsid w:val="00804AB5"/>
    <w:rsid w:val="00822CBE"/>
    <w:rsid w:val="008308AC"/>
    <w:rsid w:val="00833960"/>
    <w:rsid w:val="00841B44"/>
    <w:rsid w:val="00844B72"/>
    <w:rsid w:val="0084715E"/>
    <w:rsid w:val="00853121"/>
    <w:rsid w:val="00853491"/>
    <w:rsid w:val="0085454F"/>
    <w:rsid w:val="00857D8A"/>
    <w:rsid w:val="00857DAF"/>
    <w:rsid w:val="008602F9"/>
    <w:rsid w:val="00861F46"/>
    <w:rsid w:val="00863CD7"/>
    <w:rsid w:val="00864855"/>
    <w:rsid w:val="00865F3E"/>
    <w:rsid w:val="00866FE4"/>
    <w:rsid w:val="00870017"/>
    <w:rsid w:val="00874E49"/>
    <w:rsid w:val="008754B6"/>
    <w:rsid w:val="00876898"/>
    <w:rsid w:val="00883CC4"/>
    <w:rsid w:val="008851EF"/>
    <w:rsid w:val="00887318"/>
    <w:rsid w:val="00887728"/>
    <w:rsid w:val="00897B1A"/>
    <w:rsid w:val="008A0276"/>
    <w:rsid w:val="008A0F8F"/>
    <w:rsid w:val="008A4E13"/>
    <w:rsid w:val="008A72CC"/>
    <w:rsid w:val="008B182B"/>
    <w:rsid w:val="008F194F"/>
    <w:rsid w:val="009235A2"/>
    <w:rsid w:val="00923CE4"/>
    <w:rsid w:val="0093619F"/>
    <w:rsid w:val="009427E5"/>
    <w:rsid w:val="009454B7"/>
    <w:rsid w:val="009469F3"/>
    <w:rsid w:val="009475B8"/>
    <w:rsid w:val="00954B69"/>
    <w:rsid w:val="009613D8"/>
    <w:rsid w:val="00961E8E"/>
    <w:rsid w:val="009620D7"/>
    <w:rsid w:val="009632CC"/>
    <w:rsid w:val="0096581C"/>
    <w:rsid w:val="0096603D"/>
    <w:rsid w:val="00974275"/>
    <w:rsid w:val="009742F8"/>
    <w:rsid w:val="009804FC"/>
    <w:rsid w:val="0098474B"/>
    <w:rsid w:val="0098589C"/>
    <w:rsid w:val="00990424"/>
    <w:rsid w:val="00994BD1"/>
    <w:rsid w:val="00994F2C"/>
    <w:rsid w:val="00995CBA"/>
    <w:rsid w:val="0099678C"/>
    <w:rsid w:val="009A1DB4"/>
    <w:rsid w:val="009B030C"/>
    <w:rsid w:val="009B0C96"/>
    <w:rsid w:val="009B100D"/>
    <w:rsid w:val="009BB803"/>
    <w:rsid w:val="009C0F32"/>
    <w:rsid w:val="009C11FE"/>
    <w:rsid w:val="009C222B"/>
    <w:rsid w:val="009C3E2A"/>
    <w:rsid w:val="009C64D7"/>
    <w:rsid w:val="009C67A8"/>
    <w:rsid w:val="009C6E8A"/>
    <w:rsid w:val="009D1D6A"/>
    <w:rsid w:val="009D201B"/>
    <w:rsid w:val="009D5D9C"/>
    <w:rsid w:val="009E2171"/>
    <w:rsid w:val="009F0926"/>
    <w:rsid w:val="009F3E6A"/>
    <w:rsid w:val="009F3F86"/>
    <w:rsid w:val="009F60D0"/>
    <w:rsid w:val="00A02378"/>
    <w:rsid w:val="00A03638"/>
    <w:rsid w:val="00A06F53"/>
    <w:rsid w:val="00A140D7"/>
    <w:rsid w:val="00A14C78"/>
    <w:rsid w:val="00A211F7"/>
    <w:rsid w:val="00A25F7E"/>
    <w:rsid w:val="00A26524"/>
    <w:rsid w:val="00A3005F"/>
    <w:rsid w:val="00A3021C"/>
    <w:rsid w:val="00A36C3C"/>
    <w:rsid w:val="00A43EDD"/>
    <w:rsid w:val="00A5451D"/>
    <w:rsid w:val="00A5539F"/>
    <w:rsid w:val="00A55C83"/>
    <w:rsid w:val="00A57815"/>
    <w:rsid w:val="00A62266"/>
    <w:rsid w:val="00A62F82"/>
    <w:rsid w:val="00A62FAD"/>
    <w:rsid w:val="00A70B2C"/>
    <w:rsid w:val="00A70CDC"/>
    <w:rsid w:val="00A7133D"/>
    <w:rsid w:val="00A71E43"/>
    <w:rsid w:val="00A7788C"/>
    <w:rsid w:val="00A77FCE"/>
    <w:rsid w:val="00A80853"/>
    <w:rsid w:val="00A95325"/>
    <w:rsid w:val="00A960B8"/>
    <w:rsid w:val="00AA5DDC"/>
    <w:rsid w:val="00AA6845"/>
    <w:rsid w:val="00AB605E"/>
    <w:rsid w:val="00AC0DF9"/>
    <w:rsid w:val="00AC2D5B"/>
    <w:rsid w:val="00AC370F"/>
    <w:rsid w:val="00AC3C0A"/>
    <w:rsid w:val="00AC4255"/>
    <w:rsid w:val="00AC6321"/>
    <w:rsid w:val="00AD36B2"/>
    <w:rsid w:val="00AD5C8F"/>
    <w:rsid w:val="00AE2308"/>
    <w:rsid w:val="00AE26E8"/>
    <w:rsid w:val="00AE6EB7"/>
    <w:rsid w:val="00AF2E57"/>
    <w:rsid w:val="00AF47AE"/>
    <w:rsid w:val="00AF7CA8"/>
    <w:rsid w:val="00B05554"/>
    <w:rsid w:val="00B06DCD"/>
    <w:rsid w:val="00B11A9B"/>
    <w:rsid w:val="00B17AD0"/>
    <w:rsid w:val="00B24B2A"/>
    <w:rsid w:val="00B2617D"/>
    <w:rsid w:val="00B324C1"/>
    <w:rsid w:val="00B32881"/>
    <w:rsid w:val="00B32ABB"/>
    <w:rsid w:val="00B34DD5"/>
    <w:rsid w:val="00B41FD3"/>
    <w:rsid w:val="00B426D3"/>
    <w:rsid w:val="00B431DE"/>
    <w:rsid w:val="00B4524C"/>
    <w:rsid w:val="00B452C0"/>
    <w:rsid w:val="00B622CF"/>
    <w:rsid w:val="00B642EF"/>
    <w:rsid w:val="00B67D13"/>
    <w:rsid w:val="00B70D03"/>
    <w:rsid w:val="00B74D13"/>
    <w:rsid w:val="00B803E7"/>
    <w:rsid w:val="00B82E14"/>
    <w:rsid w:val="00B87D25"/>
    <w:rsid w:val="00B97484"/>
    <w:rsid w:val="00BA1FBE"/>
    <w:rsid w:val="00BA2B5A"/>
    <w:rsid w:val="00BA4DDE"/>
    <w:rsid w:val="00BB0EB7"/>
    <w:rsid w:val="00BB1DA6"/>
    <w:rsid w:val="00BB206A"/>
    <w:rsid w:val="00BB2323"/>
    <w:rsid w:val="00BB4CF6"/>
    <w:rsid w:val="00BC655F"/>
    <w:rsid w:val="00BC6819"/>
    <w:rsid w:val="00BD09F9"/>
    <w:rsid w:val="00BE1E62"/>
    <w:rsid w:val="00BE259D"/>
    <w:rsid w:val="00BE3320"/>
    <w:rsid w:val="00BEDD4D"/>
    <w:rsid w:val="00BF52B2"/>
    <w:rsid w:val="00BF7052"/>
    <w:rsid w:val="00C025E9"/>
    <w:rsid w:val="00C03721"/>
    <w:rsid w:val="00C05139"/>
    <w:rsid w:val="00C05FAB"/>
    <w:rsid w:val="00C05FE6"/>
    <w:rsid w:val="00C12431"/>
    <w:rsid w:val="00C2008E"/>
    <w:rsid w:val="00C20DEA"/>
    <w:rsid w:val="00C21F1F"/>
    <w:rsid w:val="00C25656"/>
    <w:rsid w:val="00C30351"/>
    <w:rsid w:val="00C30C28"/>
    <w:rsid w:val="00C360C0"/>
    <w:rsid w:val="00C3674D"/>
    <w:rsid w:val="00C43EDE"/>
    <w:rsid w:val="00C471D9"/>
    <w:rsid w:val="00C51D2F"/>
    <w:rsid w:val="00C60AC3"/>
    <w:rsid w:val="00C64E5C"/>
    <w:rsid w:val="00C656F3"/>
    <w:rsid w:val="00C73727"/>
    <w:rsid w:val="00C7632D"/>
    <w:rsid w:val="00C81300"/>
    <w:rsid w:val="00C83AAB"/>
    <w:rsid w:val="00C90DC9"/>
    <w:rsid w:val="00C93AE1"/>
    <w:rsid w:val="00C97383"/>
    <w:rsid w:val="00C97ADB"/>
    <w:rsid w:val="00CA2F24"/>
    <w:rsid w:val="00CA348A"/>
    <w:rsid w:val="00CA5EF8"/>
    <w:rsid w:val="00CB2CE6"/>
    <w:rsid w:val="00CC06EF"/>
    <w:rsid w:val="00CC3AAA"/>
    <w:rsid w:val="00CD0374"/>
    <w:rsid w:val="00CD775B"/>
    <w:rsid w:val="00CE0851"/>
    <w:rsid w:val="00CE2A0C"/>
    <w:rsid w:val="00CE33BB"/>
    <w:rsid w:val="00CF08BB"/>
    <w:rsid w:val="00CF1E53"/>
    <w:rsid w:val="00CF2ABD"/>
    <w:rsid w:val="00CF4930"/>
    <w:rsid w:val="00D00E26"/>
    <w:rsid w:val="00D1389A"/>
    <w:rsid w:val="00D13DAC"/>
    <w:rsid w:val="00D142AC"/>
    <w:rsid w:val="00D30E68"/>
    <w:rsid w:val="00D31037"/>
    <w:rsid w:val="00D31FCA"/>
    <w:rsid w:val="00D3292D"/>
    <w:rsid w:val="00D36D26"/>
    <w:rsid w:val="00D440A0"/>
    <w:rsid w:val="00D54A24"/>
    <w:rsid w:val="00D57397"/>
    <w:rsid w:val="00D579C9"/>
    <w:rsid w:val="00D61996"/>
    <w:rsid w:val="00D654CD"/>
    <w:rsid w:val="00D6722C"/>
    <w:rsid w:val="00D677FF"/>
    <w:rsid w:val="00D678C7"/>
    <w:rsid w:val="00D70A5C"/>
    <w:rsid w:val="00D74C59"/>
    <w:rsid w:val="00D7795F"/>
    <w:rsid w:val="00D8119A"/>
    <w:rsid w:val="00D8261A"/>
    <w:rsid w:val="00D8412D"/>
    <w:rsid w:val="00D90735"/>
    <w:rsid w:val="00D93AA3"/>
    <w:rsid w:val="00D9415C"/>
    <w:rsid w:val="00D9458F"/>
    <w:rsid w:val="00D95311"/>
    <w:rsid w:val="00D9553C"/>
    <w:rsid w:val="00D95AE4"/>
    <w:rsid w:val="00DA469E"/>
    <w:rsid w:val="00DA65D4"/>
    <w:rsid w:val="00DA716B"/>
    <w:rsid w:val="00DB1970"/>
    <w:rsid w:val="00DB2B1B"/>
    <w:rsid w:val="00DB394C"/>
    <w:rsid w:val="00DB45F8"/>
    <w:rsid w:val="00DB4614"/>
    <w:rsid w:val="00DB52FA"/>
    <w:rsid w:val="00DB7675"/>
    <w:rsid w:val="00DC3565"/>
    <w:rsid w:val="00DD108E"/>
    <w:rsid w:val="00DD3A15"/>
    <w:rsid w:val="00DD43DA"/>
    <w:rsid w:val="00DE4AA6"/>
    <w:rsid w:val="00DF0A6A"/>
    <w:rsid w:val="00E0011A"/>
    <w:rsid w:val="00E01911"/>
    <w:rsid w:val="00E02496"/>
    <w:rsid w:val="00E25DCD"/>
    <w:rsid w:val="00E269E1"/>
    <w:rsid w:val="00E326FF"/>
    <w:rsid w:val="00E33859"/>
    <w:rsid w:val="00E414A0"/>
    <w:rsid w:val="00E45F13"/>
    <w:rsid w:val="00E4697C"/>
    <w:rsid w:val="00E50336"/>
    <w:rsid w:val="00E510BC"/>
    <w:rsid w:val="00E52BA4"/>
    <w:rsid w:val="00E5566B"/>
    <w:rsid w:val="00E61256"/>
    <w:rsid w:val="00E62EFE"/>
    <w:rsid w:val="00E73CB2"/>
    <w:rsid w:val="00E81A79"/>
    <w:rsid w:val="00E839BA"/>
    <w:rsid w:val="00E8428A"/>
    <w:rsid w:val="00E96D3A"/>
    <w:rsid w:val="00E97F7D"/>
    <w:rsid w:val="00EA59B8"/>
    <w:rsid w:val="00EA5A01"/>
    <w:rsid w:val="00EC2DF9"/>
    <w:rsid w:val="00EC4189"/>
    <w:rsid w:val="00EC6CDF"/>
    <w:rsid w:val="00EC7E47"/>
    <w:rsid w:val="00ED7AAE"/>
    <w:rsid w:val="00EE6E36"/>
    <w:rsid w:val="00F016BC"/>
    <w:rsid w:val="00F0660B"/>
    <w:rsid w:val="00F10070"/>
    <w:rsid w:val="00F123AE"/>
    <w:rsid w:val="00F12C74"/>
    <w:rsid w:val="00F13EB2"/>
    <w:rsid w:val="00F16208"/>
    <w:rsid w:val="00F16C91"/>
    <w:rsid w:val="00F16DD9"/>
    <w:rsid w:val="00F173E1"/>
    <w:rsid w:val="00F2201D"/>
    <w:rsid w:val="00F22819"/>
    <w:rsid w:val="00F233E2"/>
    <w:rsid w:val="00F246AB"/>
    <w:rsid w:val="00F26721"/>
    <w:rsid w:val="00F32B93"/>
    <w:rsid w:val="00F45CDD"/>
    <w:rsid w:val="00F5551A"/>
    <w:rsid w:val="00F56AAB"/>
    <w:rsid w:val="00F600C7"/>
    <w:rsid w:val="00F64F61"/>
    <w:rsid w:val="00F73331"/>
    <w:rsid w:val="00F8287A"/>
    <w:rsid w:val="00F87174"/>
    <w:rsid w:val="00F91D37"/>
    <w:rsid w:val="00F91DEC"/>
    <w:rsid w:val="00F93538"/>
    <w:rsid w:val="00F952E9"/>
    <w:rsid w:val="00F9610D"/>
    <w:rsid w:val="00FA039F"/>
    <w:rsid w:val="00FB657F"/>
    <w:rsid w:val="00FC395D"/>
    <w:rsid w:val="00FD257F"/>
    <w:rsid w:val="00FD4908"/>
    <w:rsid w:val="00FD4BB0"/>
    <w:rsid w:val="00FE2ED4"/>
    <w:rsid w:val="00FE7D09"/>
    <w:rsid w:val="01BFE052"/>
    <w:rsid w:val="03B76D52"/>
    <w:rsid w:val="0479BF61"/>
    <w:rsid w:val="07604931"/>
    <w:rsid w:val="09F7A523"/>
    <w:rsid w:val="0CCB0D20"/>
    <w:rsid w:val="0EBAA4FE"/>
    <w:rsid w:val="0F58DD7F"/>
    <w:rsid w:val="10DAC8C6"/>
    <w:rsid w:val="16007AB2"/>
    <w:rsid w:val="193BB72A"/>
    <w:rsid w:val="2020A682"/>
    <w:rsid w:val="2028582E"/>
    <w:rsid w:val="21FF3554"/>
    <w:rsid w:val="2F88EC82"/>
    <w:rsid w:val="33A5EE0A"/>
    <w:rsid w:val="34E25872"/>
    <w:rsid w:val="36540A7C"/>
    <w:rsid w:val="36FC0CC3"/>
    <w:rsid w:val="3CF6A4AF"/>
    <w:rsid w:val="3DDD5EAD"/>
    <w:rsid w:val="3F2883C2"/>
    <w:rsid w:val="40E10660"/>
    <w:rsid w:val="454FC813"/>
    <w:rsid w:val="45AC0249"/>
    <w:rsid w:val="4610A144"/>
    <w:rsid w:val="492A9698"/>
    <w:rsid w:val="4DE837B1"/>
    <w:rsid w:val="4F3EE958"/>
    <w:rsid w:val="52336A0F"/>
    <w:rsid w:val="56F05D9F"/>
    <w:rsid w:val="611BCD67"/>
    <w:rsid w:val="621A3743"/>
    <w:rsid w:val="6402C9DC"/>
    <w:rsid w:val="666B6C0D"/>
    <w:rsid w:val="6A5B3511"/>
    <w:rsid w:val="6B046B3E"/>
    <w:rsid w:val="6B5672DA"/>
    <w:rsid w:val="6BC7965B"/>
    <w:rsid w:val="73A3A726"/>
    <w:rsid w:val="755EFDF2"/>
    <w:rsid w:val="7673F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752E1"/>
  <w15:docId w15:val="{7CC99E6F-4C13-4C4F-8E82-FB4C74DA0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de-CH" w:eastAsia="en-US" w:bidi="ar-SA"/>
      </w:rPr>
    </w:rPrDefault>
    <w:pPrDefault>
      <w:pPr>
        <w:spacing w:line="248" w:lineRule="atLeast"/>
      </w:pPr>
    </w:pPrDefault>
  </w:docDefaults>
  <w:latentStyles w:defLockedState="0" w:defUIPriority="7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uiPriority="35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uiPriority="99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15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1" w:qFormat="1"/>
    <w:lsdException w:name="Emphasis" w:semiHidden="1" w:uiPriority="2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/>
    <w:lsdException w:name="Quote" w:semiHidden="1" w:uiPriority="26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9"/>
    <w:lsdException w:name="Intense Emphasis" w:semiHidden="1" w:uiPriority="29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DCC"/>
    <w:pPr>
      <w:spacing w:after="120" w:line="240" w:lineRule="auto"/>
      <w:jc w:val="both"/>
    </w:pPr>
    <w:rPr>
      <w:rFonts w:ascii="Verdana" w:eastAsia="Times New Roman" w:hAnsi="Verdana" w:cs="Times New Roman"/>
      <w:sz w:val="20"/>
      <w:szCs w:val="20"/>
      <w:lang w:eastAsia="de-D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35EC"/>
    <w:pPr>
      <w:keepNext/>
      <w:keepLines/>
      <w:pBdr>
        <w:bottom w:val="single" w:sz="18" w:space="1" w:color="auto"/>
      </w:pBdr>
      <w:spacing w:before="360"/>
      <w:ind w:left="-709"/>
      <w:contextualSpacing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A085D"/>
    <w:pPr>
      <w:keepNext/>
      <w:keepLines/>
      <w:spacing w:before="240"/>
      <w:contextualSpacing/>
      <w:outlineLvl w:val="1"/>
    </w:pPr>
    <w:rPr>
      <w:rFonts w:asciiTheme="majorHAnsi" w:eastAsiaTheme="majorEastAsia" w:hAnsiTheme="majorHAnsi" w:cstheme="majorBidi"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A085D"/>
    <w:pPr>
      <w:keepNext/>
      <w:keepLines/>
      <w:spacing w:before="200"/>
      <w:contextualSpacing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A80853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A80853"/>
    <w:pPr>
      <w:keepNext/>
      <w:keepLines/>
      <w:spacing w:before="200"/>
      <w:contextualSpacing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E510BC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E51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796CE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796CE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rsid w:val="007E0460"/>
    <w:rPr>
      <w:color w:val="auto"/>
      <w:u w:val="single"/>
    </w:rPr>
  </w:style>
  <w:style w:type="paragraph" w:styleId="Header">
    <w:name w:val="header"/>
    <w:basedOn w:val="Normal"/>
    <w:link w:val="HeaderChar"/>
    <w:uiPriority w:val="99"/>
    <w:rsid w:val="00F91D3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CAD"/>
  </w:style>
  <w:style w:type="paragraph" w:styleId="Footer">
    <w:name w:val="footer"/>
    <w:basedOn w:val="Normal"/>
    <w:link w:val="FooterChar"/>
    <w:uiPriority w:val="86"/>
    <w:rsid w:val="00F246AB"/>
    <w:rPr>
      <w:sz w:val="16"/>
    </w:rPr>
  </w:style>
  <w:style w:type="character" w:customStyle="1" w:styleId="FooterChar">
    <w:name w:val="Footer Char"/>
    <w:basedOn w:val="DefaultParagraphFont"/>
    <w:link w:val="Footer"/>
    <w:uiPriority w:val="86"/>
    <w:rsid w:val="00083CAD"/>
    <w:rPr>
      <w:sz w:val="16"/>
    </w:rPr>
  </w:style>
  <w:style w:type="paragraph" w:customStyle="1" w:styleId="EinfAbs">
    <w:name w:val="[Einf. Abs.]"/>
    <w:basedOn w:val="Normal"/>
    <w:uiPriority w:val="7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Paragraph">
    <w:name w:val="List Paragraph"/>
    <w:basedOn w:val="Normal"/>
    <w:uiPriority w:val="72"/>
    <w:rsid w:val="009C67A8"/>
    <w:pPr>
      <w:numPr>
        <w:numId w:val="7"/>
      </w:numPr>
      <w:contextualSpacing/>
    </w:pPr>
  </w:style>
  <w:style w:type="paragraph" w:styleId="ListBullet">
    <w:name w:val="List Bullet"/>
    <w:basedOn w:val="ListParagraph"/>
    <w:uiPriority w:val="79"/>
    <w:semiHidden/>
    <w:rsid w:val="009C67A8"/>
    <w:pPr>
      <w:numPr>
        <w:numId w:val="1"/>
      </w:numPr>
      <w:tabs>
        <w:tab w:val="num" w:pos="360"/>
      </w:tabs>
    </w:pPr>
  </w:style>
  <w:style w:type="paragraph" w:styleId="ListBullet2">
    <w:name w:val="List Bullet 2"/>
    <w:basedOn w:val="ListParagraph"/>
    <w:uiPriority w:val="79"/>
    <w:semiHidden/>
    <w:rsid w:val="009C67A8"/>
    <w:pPr>
      <w:numPr>
        <w:ilvl w:val="1"/>
        <w:numId w:val="1"/>
      </w:numPr>
    </w:pPr>
  </w:style>
  <w:style w:type="paragraph" w:styleId="ListBullet3">
    <w:name w:val="List Bullet 3"/>
    <w:basedOn w:val="ListParagraph"/>
    <w:uiPriority w:val="79"/>
    <w:semiHidden/>
    <w:rsid w:val="009C67A8"/>
    <w:pPr>
      <w:numPr>
        <w:ilvl w:val="2"/>
        <w:numId w:val="1"/>
      </w:numPr>
    </w:pPr>
  </w:style>
  <w:style w:type="table" w:styleId="TableGrid">
    <w:name w:val="Table Grid"/>
    <w:basedOn w:val="TableNormal"/>
    <w:uiPriority w:val="59"/>
    <w:rsid w:val="00364E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835EC"/>
    <w:rPr>
      <w:rFonts w:asciiTheme="majorHAnsi" w:eastAsiaTheme="majorEastAsia" w:hAnsiTheme="majorHAnsi" w:cstheme="majorBidi"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A085D"/>
    <w:rPr>
      <w:rFonts w:asciiTheme="majorHAnsi" w:eastAsiaTheme="majorEastAsia" w:hAnsiTheme="majorHAnsi" w:cstheme="majorBidi"/>
      <w:bCs/>
      <w:szCs w:val="26"/>
    </w:rPr>
  </w:style>
  <w:style w:type="paragraph" w:styleId="Title">
    <w:name w:val="Title"/>
    <w:basedOn w:val="Normal"/>
    <w:next w:val="Subtitle"/>
    <w:link w:val="TitleChar"/>
    <w:qFormat/>
    <w:rsid w:val="006A085D"/>
    <w:pPr>
      <w:spacing w:line="480" w:lineRule="exact"/>
      <w:contextualSpacing/>
    </w:pPr>
    <w:rPr>
      <w:rFonts w:asciiTheme="majorHAnsi" w:eastAsiaTheme="majorEastAsia" w:hAnsiTheme="majorHAnsi" w:cstheme="majorBidi"/>
      <w:color w:val="95C11E" w:themeColor="accent6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1"/>
    <w:rsid w:val="006A085D"/>
    <w:rPr>
      <w:rFonts w:asciiTheme="majorHAnsi" w:eastAsiaTheme="majorEastAsia" w:hAnsiTheme="majorHAnsi" w:cstheme="majorBidi"/>
      <w:color w:val="95C11E" w:themeColor="accent6"/>
      <w:sz w:val="48"/>
      <w:szCs w:val="52"/>
    </w:rPr>
  </w:style>
  <w:style w:type="paragraph" w:customStyle="1" w:styleId="Brieftitel">
    <w:name w:val="Brieftitel"/>
    <w:basedOn w:val="Normal"/>
    <w:link w:val="BrieftitelZchn"/>
    <w:uiPriority w:val="14"/>
    <w:semiHidden/>
    <w:rsid w:val="00D95311"/>
    <w:pPr>
      <w:spacing w:before="720" w:after="480"/>
      <w:contextualSpacing/>
    </w:pPr>
    <w:rPr>
      <w:rFonts w:asciiTheme="majorHAnsi" w:hAnsiTheme="majorHAnsi"/>
      <w:b/>
    </w:rPr>
  </w:style>
  <w:style w:type="character" w:customStyle="1" w:styleId="BrieftitelZchn">
    <w:name w:val="Brieftitel Zchn"/>
    <w:basedOn w:val="DefaultParagraphFont"/>
    <w:link w:val="Brieftitel"/>
    <w:uiPriority w:val="14"/>
    <w:semiHidden/>
    <w:rsid w:val="00C90DC9"/>
    <w:rPr>
      <w:rFonts w:asciiTheme="majorHAnsi" w:hAnsiTheme="majorHAnsi"/>
      <w:b/>
    </w:rPr>
  </w:style>
  <w:style w:type="paragraph" w:customStyle="1" w:styleId="Kontaktangaben">
    <w:name w:val="Kontaktangaben"/>
    <w:basedOn w:val="Normal"/>
    <w:semiHidden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table" w:customStyle="1" w:styleId="KlassischeTabelle">
    <w:name w:val="Klassische Tabelle"/>
    <w:basedOn w:val="TableNormal"/>
    <w:next w:val="TableGrid"/>
    <w:uiPriority w:val="59"/>
    <w:rsid w:val="001C2901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6A085D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DC9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DC9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96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9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ufzhlung1">
    <w:name w:val="Aufzählung 1"/>
    <w:basedOn w:val="ListParagraph"/>
    <w:uiPriority w:val="6"/>
    <w:qFormat/>
    <w:rsid w:val="003D0FAA"/>
    <w:pPr>
      <w:numPr>
        <w:numId w:val="5"/>
      </w:numPr>
    </w:pPr>
  </w:style>
  <w:style w:type="paragraph" w:customStyle="1" w:styleId="Traktandum-Text">
    <w:name w:val="Traktandum-Text"/>
    <w:basedOn w:val="Aufzhlung1"/>
    <w:uiPriority w:val="27"/>
    <w:semiHidden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Traktandum-Titel">
    <w:name w:val="Traktandum-Titel"/>
    <w:basedOn w:val="Aufzhlung1"/>
    <w:next w:val="Traktandum-Text"/>
    <w:uiPriority w:val="27"/>
    <w:semiHidden/>
    <w:rsid w:val="00E269E1"/>
    <w:pPr>
      <w:numPr>
        <w:numId w:val="2"/>
      </w:numPr>
      <w:tabs>
        <w:tab w:val="left" w:pos="7938"/>
      </w:tabs>
      <w:ind w:left="426" w:hanging="426"/>
    </w:pPr>
    <w:rPr>
      <w:rFonts w:asciiTheme="majorHAnsi" w:hAnsiTheme="majorHAnsi"/>
    </w:rPr>
  </w:style>
  <w:style w:type="paragraph" w:customStyle="1" w:styleId="Anleitung">
    <w:name w:val="Anleitung"/>
    <w:basedOn w:val="Normal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</w:rPr>
  </w:style>
  <w:style w:type="character" w:styleId="FollowedHyperlink">
    <w:name w:val="FollowedHyperlink"/>
    <w:basedOn w:val="Hyperlink"/>
    <w:uiPriority w:val="96"/>
    <w:semiHidden/>
    <w:rsid w:val="007E0460"/>
    <w:rPr>
      <w:color w:val="auto"/>
      <w:u w:val="single"/>
    </w:rPr>
  </w:style>
  <w:style w:type="paragraph" w:styleId="Subtitle">
    <w:name w:val="Subtitle"/>
    <w:aliases w:val="Untertitel 18pt"/>
    <w:basedOn w:val="Normal"/>
    <w:link w:val="SubtitleChar"/>
    <w:uiPriority w:val="12"/>
    <w:qFormat/>
    <w:rsid w:val="003369DC"/>
    <w:pPr>
      <w:numPr>
        <w:ilvl w:val="1"/>
      </w:numPr>
      <w:spacing w:line="360" w:lineRule="exact"/>
    </w:pPr>
    <w:rPr>
      <w:rFonts w:asciiTheme="majorHAnsi" w:eastAsiaTheme="minorEastAsia" w:hAnsiTheme="majorHAnsi"/>
      <w:sz w:val="36"/>
      <w:szCs w:val="36"/>
    </w:rPr>
  </w:style>
  <w:style w:type="character" w:customStyle="1" w:styleId="SubtitleChar">
    <w:name w:val="Subtitle Char"/>
    <w:aliases w:val="Untertitel 18pt Char"/>
    <w:basedOn w:val="DefaultParagraphFont"/>
    <w:link w:val="Subtitle"/>
    <w:uiPriority w:val="12"/>
    <w:rsid w:val="003369DC"/>
    <w:rPr>
      <w:rFonts w:asciiTheme="majorHAnsi" w:eastAsiaTheme="minorEastAsia" w:hAnsiTheme="majorHAnsi"/>
      <w:sz w:val="36"/>
      <w:szCs w:val="36"/>
    </w:rPr>
  </w:style>
  <w:style w:type="paragraph" w:styleId="Date">
    <w:name w:val="Date"/>
    <w:basedOn w:val="Normal"/>
    <w:next w:val="Normal"/>
    <w:link w:val="DateChar"/>
    <w:uiPriority w:val="15"/>
    <w:semiHidden/>
    <w:rsid w:val="00BF7052"/>
    <w:pPr>
      <w:spacing w:before="480" w:after="480"/>
    </w:pPr>
  </w:style>
  <w:style w:type="character" w:customStyle="1" w:styleId="DateChar">
    <w:name w:val="Date Char"/>
    <w:basedOn w:val="DefaultParagraphFont"/>
    <w:link w:val="Date"/>
    <w:uiPriority w:val="15"/>
    <w:semiHidden/>
    <w:rsid w:val="00C90DC9"/>
  </w:style>
  <w:style w:type="paragraph" w:styleId="FootnoteText">
    <w:name w:val="footnote text"/>
    <w:basedOn w:val="Normal"/>
    <w:link w:val="FootnoteTextChar"/>
    <w:uiPriority w:val="79"/>
    <w:semiHidden/>
    <w:rsid w:val="00494FD7"/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79"/>
    <w:semiHidden/>
    <w:rsid w:val="00C90DC9"/>
    <w:rPr>
      <w:sz w:val="16"/>
    </w:rPr>
  </w:style>
  <w:style w:type="character" w:styleId="FootnoteReference">
    <w:name w:val="footnote reference"/>
    <w:basedOn w:val="DefaultParagraphFont"/>
    <w:uiPriority w:val="79"/>
    <w:semiHidden/>
    <w:unhideWhenUsed/>
    <w:rsid w:val="00642F26"/>
    <w:rPr>
      <w:vertAlign w:val="superscript"/>
    </w:rPr>
  </w:style>
  <w:style w:type="table" w:customStyle="1" w:styleId="TabelleohneRahmen">
    <w:name w:val="Tabelle ohne Rahmen"/>
    <w:basedOn w:val="TableNormal"/>
    <w:uiPriority w:val="99"/>
    <w:rsid w:val="00C90DC9"/>
    <w:tblPr>
      <w:tblCellMar>
        <w:left w:w="0" w:type="dxa"/>
        <w:right w:w="28" w:type="dxa"/>
      </w:tblCellMar>
    </w:tblPr>
  </w:style>
  <w:style w:type="paragraph" w:styleId="EndnoteText">
    <w:name w:val="endnote text"/>
    <w:basedOn w:val="FootnoteText"/>
    <w:link w:val="EndnoteTextChar"/>
    <w:uiPriority w:val="79"/>
    <w:semiHidden/>
    <w:unhideWhenUsed/>
    <w:rsid w:val="00113CB8"/>
  </w:style>
  <w:style w:type="character" w:customStyle="1" w:styleId="EndnoteTextChar">
    <w:name w:val="Endnote Text Char"/>
    <w:basedOn w:val="DefaultParagraphFont"/>
    <w:link w:val="EndnoteText"/>
    <w:uiPriority w:val="79"/>
    <w:semiHidden/>
    <w:rsid w:val="005A7BE5"/>
    <w:rPr>
      <w:sz w:val="16"/>
      <w:szCs w:val="20"/>
    </w:rPr>
  </w:style>
  <w:style w:type="character" w:styleId="EndnoteReference">
    <w:name w:val="endnote reference"/>
    <w:basedOn w:val="DefaultParagraphFont"/>
    <w:uiPriority w:val="79"/>
    <w:semiHidden/>
    <w:unhideWhenUsed/>
    <w:rsid w:val="00113CB8"/>
    <w:rPr>
      <w:vertAlign w:val="superscript"/>
    </w:rPr>
  </w:style>
  <w:style w:type="paragraph" w:customStyle="1" w:styleId="Aufzhlung2">
    <w:name w:val="Aufzählung 2"/>
    <w:basedOn w:val="Aufzhlung1"/>
    <w:uiPriority w:val="6"/>
    <w:rsid w:val="004C3880"/>
    <w:pPr>
      <w:numPr>
        <w:ilvl w:val="1"/>
      </w:numPr>
    </w:pPr>
  </w:style>
  <w:style w:type="paragraph" w:customStyle="1" w:styleId="Aufzhlung3">
    <w:name w:val="Aufzählung 3"/>
    <w:basedOn w:val="Aufzhlung1"/>
    <w:uiPriority w:val="6"/>
    <w:semiHidden/>
    <w:rsid w:val="004C3880"/>
    <w:pPr>
      <w:numPr>
        <w:ilvl w:val="2"/>
      </w:numPr>
    </w:pPr>
  </w:style>
  <w:style w:type="paragraph" w:styleId="Caption">
    <w:name w:val="caption"/>
    <w:basedOn w:val="Normal"/>
    <w:next w:val="Normal"/>
    <w:uiPriority w:val="24"/>
    <w:semiHidden/>
    <w:qFormat/>
    <w:rsid w:val="002F68A2"/>
    <w:pPr>
      <w:spacing w:before="120" w:after="240"/>
    </w:pPr>
    <w:rPr>
      <w:b/>
      <w:iCs/>
    </w:rPr>
  </w:style>
  <w:style w:type="paragraph" w:styleId="TOCHeading">
    <w:name w:val="TOC Heading"/>
    <w:basedOn w:val="Heading1"/>
    <w:next w:val="Normal"/>
    <w:uiPriority w:val="39"/>
    <w:qFormat/>
    <w:rsid w:val="00DB4614"/>
    <w:pPr>
      <w:spacing w:before="240" w:after="400"/>
      <w:outlineLvl w:val="9"/>
    </w:pPr>
    <w:rPr>
      <w:bCs w:val="0"/>
      <w:sz w:val="30"/>
      <w:szCs w:val="32"/>
    </w:rPr>
  </w:style>
  <w:style w:type="paragraph" w:styleId="BalloonText">
    <w:name w:val="Balloon Text"/>
    <w:basedOn w:val="Normal"/>
    <w:link w:val="BalloonTextChar"/>
    <w:uiPriority w:val="79"/>
    <w:semiHidden/>
    <w:unhideWhenUsed/>
    <w:rsid w:val="00870017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79"/>
    <w:semiHidden/>
    <w:rsid w:val="005A7BE5"/>
    <w:rPr>
      <w:rFonts w:ascii="Segoe UI" w:hAnsi="Segoe UI" w:cs="Segoe UI"/>
      <w:sz w:val="18"/>
      <w:szCs w:val="18"/>
    </w:rPr>
  </w:style>
  <w:style w:type="paragraph" w:customStyle="1" w:styleId="Seitenzahlen">
    <w:name w:val="Seitenzahlen"/>
    <w:basedOn w:val="Footer"/>
    <w:uiPriority w:val="87"/>
    <w:rsid w:val="00E8428A"/>
    <w:pPr>
      <w:jc w:val="right"/>
    </w:pPr>
  </w:style>
  <w:style w:type="paragraph" w:customStyle="1" w:styleId="berschrift1nummeriert">
    <w:name w:val="Überschrift 1 nummeriert"/>
    <w:basedOn w:val="Heading1"/>
    <w:next w:val="Normal"/>
    <w:uiPriority w:val="10"/>
    <w:qFormat/>
    <w:rsid w:val="00E0011A"/>
    <w:pPr>
      <w:numPr>
        <w:numId w:val="6"/>
      </w:numPr>
    </w:pPr>
  </w:style>
  <w:style w:type="paragraph" w:customStyle="1" w:styleId="berschrift2nummeriert">
    <w:name w:val="Überschrift 2 nummeriert"/>
    <w:basedOn w:val="Heading2"/>
    <w:next w:val="Normal"/>
    <w:uiPriority w:val="10"/>
    <w:qFormat/>
    <w:rsid w:val="00E0011A"/>
    <w:pPr>
      <w:numPr>
        <w:ilvl w:val="1"/>
        <w:numId w:val="6"/>
      </w:numPr>
    </w:pPr>
  </w:style>
  <w:style w:type="paragraph" w:customStyle="1" w:styleId="berschrift3nummeriert">
    <w:name w:val="Überschrift 3 nummeriert"/>
    <w:basedOn w:val="Heading3"/>
    <w:next w:val="Normal"/>
    <w:uiPriority w:val="10"/>
    <w:qFormat/>
    <w:rsid w:val="00E0011A"/>
    <w:pPr>
      <w:numPr>
        <w:ilvl w:val="2"/>
        <w:numId w:val="6"/>
      </w:numPr>
    </w:pPr>
  </w:style>
  <w:style w:type="paragraph" w:customStyle="1" w:styleId="berschrift4nummeriert">
    <w:name w:val="Überschrift 4 nummeriert"/>
    <w:basedOn w:val="Heading4"/>
    <w:next w:val="Normal"/>
    <w:uiPriority w:val="10"/>
    <w:rsid w:val="00E0011A"/>
    <w:pPr>
      <w:numPr>
        <w:ilvl w:val="3"/>
        <w:numId w:val="6"/>
      </w:numPr>
    </w:pPr>
  </w:style>
  <w:style w:type="paragraph" w:styleId="TOC1">
    <w:name w:val="toc 1"/>
    <w:basedOn w:val="Normal"/>
    <w:next w:val="Normal"/>
    <w:autoRedefine/>
    <w:uiPriority w:val="39"/>
    <w:semiHidden/>
    <w:rsid w:val="00DB4614"/>
    <w:pPr>
      <w:tabs>
        <w:tab w:val="right" w:pos="9214"/>
      </w:tabs>
      <w:spacing w:before="240"/>
      <w:ind w:left="567" w:hanging="567"/>
    </w:pPr>
    <w:rPr>
      <w:rFonts w:asciiTheme="majorHAnsi" w:hAnsiTheme="majorHAnsi"/>
      <w:bCs/>
      <w:noProof/>
    </w:rPr>
  </w:style>
  <w:style w:type="paragraph" w:styleId="TOC2">
    <w:name w:val="toc 2"/>
    <w:basedOn w:val="Normal"/>
    <w:next w:val="Normal"/>
    <w:autoRedefine/>
    <w:uiPriority w:val="39"/>
    <w:semiHidden/>
    <w:rsid w:val="00C90DC9"/>
    <w:pPr>
      <w:tabs>
        <w:tab w:val="right" w:pos="9214"/>
      </w:tabs>
      <w:ind w:left="709" w:hanging="709"/>
    </w:pPr>
  </w:style>
  <w:style w:type="paragraph" w:styleId="TOC3">
    <w:name w:val="toc 3"/>
    <w:basedOn w:val="Normal"/>
    <w:next w:val="Normal"/>
    <w:autoRedefine/>
    <w:uiPriority w:val="39"/>
    <w:semiHidden/>
    <w:rsid w:val="00C90DC9"/>
    <w:pPr>
      <w:tabs>
        <w:tab w:val="right" w:pos="9214"/>
      </w:tabs>
      <w:ind w:left="851" w:hanging="851"/>
    </w:pPr>
  </w:style>
  <w:style w:type="paragraph" w:styleId="NormalWeb">
    <w:name w:val="Normal (Web)"/>
    <w:basedOn w:val="Normal"/>
    <w:uiPriority w:val="79"/>
    <w:semiHidden/>
    <w:unhideWhenUsed/>
    <w:rsid w:val="00BE1E62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CH"/>
    </w:rPr>
  </w:style>
  <w:style w:type="paragraph" w:styleId="TableofFigures">
    <w:name w:val="table of figures"/>
    <w:basedOn w:val="Normal"/>
    <w:next w:val="Normal"/>
    <w:uiPriority w:val="40"/>
    <w:semiHidden/>
    <w:rsid w:val="00857D8A"/>
  </w:style>
  <w:style w:type="paragraph" w:customStyle="1" w:styleId="Absenderzeile">
    <w:name w:val="Absenderzeile"/>
    <w:basedOn w:val="Normal"/>
    <w:uiPriority w:val="16"/>
    <w:semiHidden/>
    <w:rsid w:val="00874E49"/>
    <w:pPr>
      <w:pBdr>
        <w:bottom w:val="single" w:sz="6" w:space="1" w:color="auto"/>
      </w:pBdr>
    </w:pPr>
    <w:rPr>
      <w:sz w:val="12"/>
    </w:rPr>
  </w:style>
  <w:style w:type="paragraph" w:customStyle="1" w:styleId="Nummerierung1">
    <w:name w:val="Nummerierung 1"/>
    <w:basedOn w:val="Normal"/>
    <w:uiPriority w:val="7"/>
    <w:qFormat/>
    <w:rsid w:val="00E0011A"/>
    <w:pPr>
      <w:numPr>
        <w:ilvl w:val="5"/>
        <w:numId w:val="6"/>
      </w:numPr>
    </w:pPr>
  </w:style>
  <w:style w:type="paragraph" w:customStyle="1" w:styleId="Nummerierung2">
    <w:name w:val="Nummerierung 2"/>
    <w:basedOn w:val="Nummerierung1"/>
    <w:uiPriority w:val="7"/>
    <w:rsid w:val="009804FC"/>
    <w:pPr>
      <w:numPr>
        <w:ilvl w:val="6"/>
      </w:numPr>
    </w:pPr>
  </w:style>
  <w:style w:type="character" w:styleId="PageNumber">
    <w:name w:val="page number"/>
    <w:basedOn w:val="DefaultParagraphFont"/>
    <w:uiPriority w:val="79"/>
    <w:semiHidden/>
    <w:rsid w:val="00E8428A"/>
  </w:style>
  <w:style w:type="paragraph" w:customStyle="1" w:styleId="Nummerierungabc">
    <w:name w:val="Nummerierung abc"/>
    <w:basedOn w:val="ListParagraph"/>
    <w:uiPriority w:val="8"/>
    <w:qFormat/>
    <w:rsid w:val="00E0011A"/>
    <w:pPr>
      <w:numPr>
        <w:ilvl w:val="8"/>
        <w:numId w:val="6"/>
      </w:numPr>
    </w:pPr>
  </w:style>
  <w:style w:type="paragraph" w:customStyle="1" w:styleId="Nummerierung3">
    <w:name w:val="Nummerierung 3"/>
    <w:basedOn w:val="Nummerierung2"/>
    <w:uiPriority w:val="7"/>
    <w:semiHidden/>
    <w:rsid w:val="005A357F"/>
    <w:pPr>
      <w:numPr>
        <w:ilvl w:val="7"/>
      </w:numPr>
    </w:pPr>
  </w:style>
  <w:style w:type="paragraph" w:customStyle="1" w:styleId="berschrift5nummeriert">
    <w:name w:val="Überschrift 5 nummeriert"/>
    <w:basedOn w:val="Heading5"/>
    <w:next w:val="Normal"/>
    <w:uiPriority w:val="10"/>
    <w:rsid w:val="005B4EF9"/>
    <w:pPr>
      <w:numPr>
        <w:ilvl w:val="4"/>
        <w:numId w:val="6"/>
      </w:numPr>
      <w:ind w:left="1134" w:hanging="1134"/>
    </w:pPr>
  </w:style>
  <w:style w:type="paragraph" w:customStyle="1" w:styleId="Dokumentbezeichnung">
    <w:name w:val="Dokumentbezeichnung"/>
    <w:basedOn w:val="Heading1"/>
    <w:next w:val="Normal"/>
    <w:uiPriority w:val="98"/>
    <w:semiHidden/>
    <w:rsid w:val="00283995"/>
    <w:pPr>
      <w:pageBreakBefore/>
      <w:numPr>
        <w:numId w:val="3"/>
      </w:numPr>
      <w:pBdr>
        <w:top w:val="single" w:sz="8" w:space="5" w:color="000000" w:themeColor="text1"/>
        <w:left w:val="single" w:sz="8" w:space="5" w:color="000000" w:themeColor="text1"/>
        <w:bottom w:val="single" w:sz="8" w:space="5" w:color="000000" w:themeColor="text1"/>
        <w:right w:val="single" w:sz="8" w:space="5" w:color="000000" w:themeColor="text1"/>
      </w:pBdr>
      <w:shd w:val="clear" w:color="auto" w:fill="000000" w:themeFill="text1"/>
      <w:spacing w:before="600" w:after="600"/>
      <w:ind w:right="125"/>
    </w:pPr>
    <w:rPr>
      <w:bCs w:val="0"/>
      <w:color w:val="FFFFFF" w:themeColor="background1"/>
      <w:spacing w:val="6"/>
      <w:sz w:val="40"/>
      <w:szCs w:val="52"/>
    </w:rPr>
  </w:style>
  <w:style w:type="character" w:styleId="PlaceholderText">
    <w:name w:val="Placeholder Text"/>
    <w:basedOn w:val="DefaultParagraphFont"/>
    <w:uiPriority w:val="79"/>
    <w:rsid w:val="003369DC"/>
    <w:rPr>
      <w:color w:val="BFBFBF" w:themeColor="background1" w:themeShade="BF"/>
    </w:rPr>
  </w:style>
  <w:style w:type="paragraph" w:customStyle="1" w:styleId="ErstelltdurchVorlagenbauerchfrBBW">
    <w:name w:val="Erstellt durch Vorlagenbauer.ch für BBW"/>
    <w:basedOn w:val="Normal"/>
    <w:next w:val="Normal"/>
    <w:semiHidden/>
    <w:rsid w:val="00BB0EB7"/>
    <w:pPr>
      <w:shd w:val="clear" w:color="auto" w:fill="FFFFFF" w:themeFill="background1"/>
    </w:pPr>
  </w:style>
  <w:style w:type="paragraph" w:customStyle="1" w:styleId="Tabellenfolgezeile">
    <w:name w:val="Tabellenfolgezeile"/>
    <w:basedOn w:val="Normal"/>
    <w:next w:val="Normal"/>
    <w:uiPriority w:val="90"/>
    <w:semiHidden/>
    <w:rsid w:val="00397B92"/>
    <w:pPr>
      <w:spacing w:line="20" w:lineRule="exact"/>
    </w:pPr>
    <w:rPr>
      <w:sz w:val="2"/>
    </w:rPr>
  </w:style>
  <w:style w:type="paragraph" w:styleId="TOC4">
    <w:name w:val="toc 4"/>
    <w:basedOn w:val="Normal"/>
    <w:next w:val="Normal"/>
    <w:autoRedefine/>
    <w:uiPriority w:val="39"/>
    <w:semiHidden/>
    <w:rsid w:val="005B4EF9"/>
    <w:pPr>
      <w:tabs>
        <w:tab w:val="right" w:pos="9214"/>
      </w:tabs>
      <w:ind w:left="992" w:hanging="992"/>
    </w:pPr>
  </w:style>
  <w:style w:type="paragraph" w:styleId="TOC5">
    <w:name w:val="toc 5"/>
    <w:basedOn w:val="Normal"/>
    <w:next w:val="Normal"/>
    <w:autoRedefine/>
    <w:uiPriority w:val="39"/>
    <w:semiHidden/>
    <w:rsid w:val="00D90735"/>
    <w:pPr>
      <w:tabs>
        <w:tab w:val="right" w:pos="9214"/>
      </w:tabs>
      <w:ind w:left="1106" w:hanging="1106"/>
    </w:pPr>
  </w:style>
  <w:style w:type="paragraph" w:styleId="Bibliography">
    <w:name w:val="Bibliography"/>
    <w:basedOn w:val="Normal"/>
    <w:next w:val="Normal"/>
    <w:uiPriority w:val="37"/>
    <w:semiHidden/>
    <w:rsid w:val="00E02496"/>
  </w:style>
  <w:style w:type="paragraph" w:styleId="Index1">
    <w:name w:val="index 1"/>
    <w:basedOn w:val="Normal"/>
    <w:next w:val="Normal"/>
    <w:autoRedefine/>
    <w:uiPriority w:val="99"/>
    <w:semiHidden/>
    <w:unhideWhenUsed/>
    <w:rsid w:val="00C20DEA"/>
    <w:pPr>
      <w:ind w:left="200" w:hanging="200"/>
    </w:pPr>
  </w:style>
  <w:style w:type="numbering" w:customStyle="1" w:styleId="NummerierteberschriftenListe">
    <w:name w:val="Nummerierte Überschriften (Liste)"/>
    <w:uiPriority w:val="99"/>
    <w:rsid w:val="00E0011A"/>
    <w:pPr>
      <w:numPr>
        <w:numId w:val="4"/>
      </w:numPr>
    </w:pPr>
  </w:style>
  <w:style w:type="numbering" w:customStyle="1" w:styleId="AufzhlungenListe">
    <w:name w:val="Aufzählungen (Liste)"/>
    <w:uiPriority w:val="99"/>
    <w:rsid w:val="002B1F0B"/>
    <w:pPr>
      <w:numPr>
        <w:numId w:val="5"/>
      </w:numPr>
    </w:pPr>
  </w:style>
  <w:style w:type="character" w:styleId="Strong">
    <w:name w:val="Strong"/>
    <w:basedOn w:val="DefaultParagraphFont"/>
    <w:uiPriority w:val="1"/>
    <w:qFormat/>
    <w:rsid w:val="00CA2F24"/>
    <w:rPr>
      <w:rFonts w:asciiTheme="majorHAnsi" w:hAnsiTheme="majorHAnsi"/>
      <w:b/>
      <w:bCs/>
    </w:rPr>
  </w:style>
  <w:style w:type="paragraph" w:customStyle="1" w:styleId="TitelProtokoll">
    <w:name w:val="Titel (Protokoll)"/>
    <w:basedOn w:val="Title"/>
    <w:uiPriority w:val="11"/>
    <w:qFormat/>
    <w:rsid w:val="00D31FCA"/>
    <w:pPr>
      <w:spacing w:line="390" w:lineRule="exact"/>
    </w:pPr>
  </w:style>
  <w:style w:type="paragraph" w:customStyle="1" w:styleId="Untertitel24pt">
    <w:name w:val="Untertitel 24pt"/>
    <w:basedOn w:val="Subtitle"/>
    <w:uiPriority w:val="12"/>
    <w:qFormat/>
    <w:rsid w:val="00D31FCA"/>
    <w:pPr>
      <w:spacing w:after="480" w:line="390" w:lineRule="exact"/>
    </w:pPr>
    <w:rPr>
      <w:sz w:val="48"/>
    </w:rPr>
  </w:style>
  <w:style w:type="character" w:styleId="UnresolvedMention">
    <w:name w:val="Unresolved Mention"/>
    <w:basedOn w:val="DefaultParagraphFont"/>
    <w:uiPriority w:val="79"/>
    <w:semiHidden/>
    <w:unhideWhenUsed/>
    <w:rsid w:val="008308AC"/>
    <w:rPr>
      <w:color w:val="605E5C"/>
      <w:shd w:val="clear" w:color="auto" w:fill="E1DFDD"/>
    </w:rPr>
  </w:style>
  <w:style w:type="paragraph" w:customStyle="1" w:styleId="TITEL111">
    <w:name w:val="TITEL111"/>
    <w:basedOn w:val="Normal"/>
    <w:next w:val="Normal"/>
    <w:rsid w:val="00310DCC"/>
    <w:pPr>
      <w:spacing w:before="120"/>
      <w:jc w:val="left"/>
    </w:pPr>
    <w:rPr>
      <w:b/>
      <w:spacing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Larissa-Design">
  <a:themeElements>
    <a:clrScheme name="BBW">
      <a:dk1>
        <a:sysClr val="windowText" lastClr="000000"/>
      </a:dk1>
      <a:lt1>
        <a:sysClr val="window" lastClr="FFFFFF"/>
      </a:lt1>
      <a:dk2>
        <a:srgbClr val="696969"/>
      </a:dk2>
      <a:lt2>
        <a:srgbClr val="E7E6E6"/>
      </a:lt2>
      <a:accent1>
        <a:srgbClr val="C9375A"/>
      </a:accent1>
      <a:accent2>
        <a:srgbClr val="008B6B"/>
      </a:accent2>
      <a:accent3>
        <a:srgbClr val="0069A9"/>
      </a:accent3>
      <a:accent4>
        <a:srgbClr val="964B8E"/>
      </a:accent4>
      <a:accent5>
        <a:srgbClr val="E87C28"/>
      </a:accent5>
      <a:accent6>
        <a:srgbClr val="95C11E"/>
      </a:accent6>
      <a:hlink>
        <a:srgbClr val="696969"/>
      </a:hlink>
      <a:folHlink>
        <a:srgbClr val="696969"/>
      </a:folHlink>
    </a:clrScheme>
    <a:fontScheme name="BBW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68FB400774D3F4795C93F2FB750E630" ma:contentTypeVersion="11" ma:contentTypeDescription="Ein neues Dokument erstellen." ma:contentTypeScope="" ma:versionID="8c3ee172792349ad55446cee43d0dbff">
  <xsd:schema xmlns:xsd="http://www.w3.org/2001/XMLSchema" xmlns:xs="http://www.w3.org/2001/XMLSchema" xmlns:p="http://schemas.microsoft.com/office/2006/metadata/properties" xmlns:ns2="2dc2e6f0-efb6-447a-88eb-4a7f96a6a83c" xmlns:ns3="882bfd46-f05b-43df-9317-43474c8dff16" targetNamespace="http://schemas.microsoft.com/office/2006/metadata/properties" ma:root="true" ma:fieldsID="c59f48506fb58fa6df52d0371de9b955" ns2:_="" ns3:_="">
    <xsd:import namespace="2dc2e6f0-efb6-447a-88eb-4a7f96a6a83c"/>
    <xsd:import namespace="882bfd46-f05b-43df-9317-43474c8dff1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2e6f0-efb6-447a-88eb-4a7f96a6a83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b62e51b7-222c-4a15-8e61-5b40f19c70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bfd46-f05b-43df-9317-43474c8dff1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3e4d066-d87b-4c71-8a62-c6c5c4c32342}" ma:internalName="TaxCatchAll" ma:showField="CatchAllData" ma:web="882bfd46-f05b-43df-9317-43474c8dff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dc2e6f0-efb6-447a-88eb-4a7f96a6a83c" xsi:nil="true"/>
    <TaxCatchAll xmlns="882bfd46-f05b-43df-9317-43474c8dff16" xsi:nil="true"/>
    <lcf76f155ced4ddcb4097134ff3c332f xmlns="2dc2e6f0-efb6-447a-88eb-4a7f96a6a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1B9E7B-1F5D-4650-8E1E-7519107C43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9D730A-C30B-4639-9F06-E0F3CB06D1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c2e6f0-efb6-447a-88eb-4a7f96a6a83c"/>
    <ds:schemaRef ds:uri="882bfd46-f05b-43df-9317-43474c8dff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7B781F-CA08-491A-A6F1-F7575EFA33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00BED3-F54C-414D-A2A4-3CB9371644D5}">
  <ds:schemaRefs>
    <ds:schemaRef ds:uri="http://schemas.microsoft.com/office/2006/metadata/properties"/>
    <ds:schemaRef ds:uri="http://schemas.microsoft.com/office/infopath/2007/PartnerControls"/>
    <ds:schemaRef ds:uri="2dc2e6f0-efb6-447a-88eb-4a7f96a6a83c"/>
    <ds:schemaRef ds:uri="882bfd46-f05b-43df-9317-43474c8dff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2199</Characters>
  <Application>Microsoft Office Word</Application>
  <DocSecurity>4</DocSecurity>
  <Lines>18</Lines>
  <Paragraphs>5</Paragraphs>
  <ScaleCrop>false</ScaleCrop>
  <Company>BBW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Gahlinger</dc:creator>
  <cp:keywords/>
  <dc:description>erstellt durch Vorlagenbauer.ch</dc:description>
  <cp:lastModifiedBy>Julian Andri Nagel</cp:lastModifiedBy>
  <cp:revision>20</cp:revision>
  <cp:lastPrinted>2023-11-03T00:15:00Z</cp:lastPrinted>
  <dcterms:created xsi:type="dcterms:W3CDTF">2025-03-03T00:31:00Z</dcterms:created>
  <dcterms:modified xsi:type="dcterms:W3CDTF">2026-03-16T07:57:00Z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0x010100868FB400774D3F4795C93F2FB750E630</vt:lpwstr>
  </property>
  <property fmtid="{D5CDD505-2E9C-101B-9397-08002B2CF9AE}" pid="3" name="MediaServiceImageTags">
    <vt:lpwstr/>
  </property>
  <property fmtid="{D5CDD505-2E9C-101B-9397-08002B2CF9AE}" pid="4" name="VorlagenbauerAddin">
    <vt:bool>true</vt:bool>
  </property>
  <property fmtid="{D5CDD505-2E9C-101B-9397-08002B2CF9AE}" pid="5" name="Order">
    <vt:r8>515400</vt:r8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</Properties>
</file>